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1626B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№6</w:t>
      </w:r>
    </w:p>
    <w:p w14:paraId="3EE97A9D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</w:t>
      </w:r>
    </w:p>
    <w:p w14:paraId="1E11A76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Проектирование и разработка пользовательского интерфейса программного продукта по техническому заданию</w:t>
      </w:r>
    </w:p>
    <w:p w14:paraId="3648CAF4" w14:textId="1F2E66A4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ПРОДОЛЖИТЕЛЬНОСТЬ</w:t>
      </w:r>
    </w:p>
    <w:p w14:paraId="219EC032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ЦЕЛЬ РАБОТЫ</w:t>
      </w:r>
    </w:p>
    <w:p w14:paraId="623FF190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Получить практический опыт разработки пользовательского интерфейса программного продукта на основе технического задания.</w:t>
      </w:r>
    </w:p>
    <w:p w14:paraId="3E84F0C0" w14:textId="59526F90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процессе работы необходимо спроектировать и реализовать обновлённый интерфейс существующего приложения, добавить обязательное окно авторизации, дополнительные окна программы и проверить соответствие готового интерфейса требованиям технического задания.</w:t>
      </w:r>
    </w:p>
    <w:p w14:paraId="0D14C39B" w14:textId="5E6C5848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РАБОТ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</w:t>
      </w:r>
    </w:p>
    <w:p w14:paraId="70A0BA3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предыдущих лабораторных работах программа постепенно развивалась:</w:t>
      </w:r>
    </w:p>
    <w:p w14:paraId="6114D6E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ЛР №3 → создание приложения</w:t>
      </w:r>
    </w:p>
    <w:p w14:paraId="7786212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ЛР №4 → добавление функционального модуля</w:t>
      </w:r>
    </w:p>
    <w:p w14:paraId="6FB3CEC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ЛР №5 → расширение функциональности, работа с интерфейсом и изображениями</w:t>
      </w:r>
    </w:p>
    <w:p w14:paraId="6011A0A8" w14:textId="1AE327F9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В ЛР №6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мини-ТЗ на дизайн своего приложения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1F4D358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Задача:</w:t>
      </w:r>
    </w:p>
    <w:p w14:paraId="700C715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Не просто изменить внешний вид программы, а разработать интерфейс в соответствии с конкретными требованиями.</w:t>
      </w:r>
    </w:p>
    <w:p w14:paraId="2864C78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Работа выполняется на основе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существующего проекта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3D479DC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Новый проект создавать не требуется.</w:t>
      </w:r>
    </w:p>
    <w:p w14:paraId="7F7C87F2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25053BFA">
          <v:rect id="_x0000_i1152" style="width:0;height:1.5pt" o:hralign="center" o:hrstd="t" o:hr="t" fillcolor="#a0a0a0" stroked="f"/>
        </w:pict>
      </w:r>
    </w:p>
    <w:p w14:paraId="67785901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НЕОБХОДИМО СДЕЛАТЬ</w:t>
      </w:r>
    </w:p>
    <w:p w14:paraId="0EFB7294" w14:textId="2481A216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рамках лабораторной работы н</w:t>
      </w:r>
      <w:r>
        <w:rPr>
          <w:rFonts w:ascii="Times New Roman" w:eastAsia="Times New Roman" w:hAnsi="Times New Roman" w:cs="Times New Roman"/>
          <w:lang w:eastAsia="ru-RU"/>
        </w:rPr>
        <w:t>ужно</w:t>
      </w:r>
      <w:r w:rsidRPr="00B4359F">
        <w:rPr>
          <w:rFonts w:ascii="Times New Roman" w:eastAsia="Times New Roman" w:hAnsi="Times New Roman" w:cs="Times New Roman"/>
          <w:lang w:eastAsia="ru-RU"/>
        </w:rPr>
        <w:t>:</w:t>
      </w:r>
    </w:p>
    <w:p w14:paraId="5F674ADD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Изучить мини-ТЗ своего варианта.</w:t>
      </w:r>
    </w:p>
    <w:p w14:paraId="18AFFBD8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Спроектировать структуру интерфейса.</w:t>
      </w:r>
    </w:p>
    <w:p w14:paraId="325D551A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Изменить главное окно программы.</w:t>
      </w:r>
    </w:p>
    <w:p w14:paraId="419692CC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Создать обязательное окно входа в программу.</w:t>
      </w:r>
    </w:p>
    <w:p w14:paraId="488A7978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Реализовать проверку логина и пароля.</w:t>
      </w:r>
    </w:p>
    <w:p w14:paraId="0362D6E0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Создать минимум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2 дополнительных окна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01DA0088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Реализовать переходы между окнами.</w:t>
      </w:r>
    </w:p>
    <w:p w14:paraId="23531AE1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Настроить элементы управления.</w:t>
      </w:r>
    </w:p>
    <w:p w14:paraId="463AE96E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Организовать элементы интерфейса по смысловым группам.</w:t>
      </w:r>
    </w:p>
    <w:p w14:paraId="5D19FA93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Настроить внешний вид приложения.</w:t>
      </w:r>
    </w:p>
    <w:p w14:paraId="48AEBC88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Проверить работу интерфейса.</w:t>
      </w:r>
    </w:p>
    <w:p w14:paraId="72839328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Проверить соответствие готового приложения мини-ТЗ.</w:t>
      </w:r>
    </w:p>
    <w:p w14:paraId="3CB158FF" w14:textId="77777777" w:rsidR="00B4359F" w:rsidRPr="00B4359F" w:rsidRDefault="00B4359F" w:rsidP="00B435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Оформить отдельный отчёт о тестировании дизайна.</w:t>
      </w:r>
    </w:p>
    <w:p w14:paraId="7AB00507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8E718C9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4DBDC7F1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СТРУКТУРА ПРИЛОЖЕНИЯ</w:t>
      </w:r>
    </w:p>
    <w:p w14:paraId="04AC3FB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После выполнения работы приложение должно иметь минимум следующую структуру:</w:t>
      </w:r>
    </w:p>
    <w:p w14:paraId="5F144CA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ОКНО ВХОДА</w:t>
      </w:r>
    </w:p>
    <w:p w14:paraId="28CD9D5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↓</w:t>
      </w:r>
    </w:p>
    <w:p w14:paraId="73196040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ГЛАВНОЕ ОКНО</w:t>
      </w:r>
    </w:p>
    <w:p w14:paraId="2F8E750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↓</w:t>
      </w:r>
    </w:p>
    <w:p w14:paraId="072D730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ДОПОЛНИТЕЛЬНОЕ ОКНО №1</w:t>
      </w:r>
    </w:p>
    <w:p w14:paraId="75A29E5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ДОПОЛНИТЕЛЬНОЕ ОКНО №2</w:t>
      </w:r>
    </w:p>
    <w:p w14:paraId="7D64E4DE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C28B1D3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22AD15B5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ОБЯЗАТЕЛЬНОЕ ОКНО ВХОДА</w:t>
      </w:r>
    </w:p>
    <w:p w14:paraId="65267A5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приложение необходимо добавить отдельную форму:</w:t>
      </w:r>
    </w:p>
    <w:p w14:paraId="1031828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LoginForm</w:t>
      </w:r>
    </w:p>
    <w:p w14:paraId="5668493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Она должна открываться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перед главным окном программы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79CE4960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Главное окно не должно открываться до успешной авторизации.</w:t>
      </w:r>
    </w:p>
    <w:p w14:paraId="79E1EC1F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889DE13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6B2C5207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ВНЕШНИЙ ВИД ОКНА</w:t>
      </w:r>
    </w:p>
    <w:p w14:paraId="1E53BE9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Окно входа должно содержать минимум:</w:t>
      </w:r>
    </w:p>
    <w:p w14:paraId="0DC498C8" w14:textId="77777777" w:rsidR="00B4359F" w:rsidRPr="00B4359F" w:rsidRDefault="00B4359F" w:rsidP="00B435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программы;</w:t>
      </w:r>
    </w:p>
    <w:p w14:paraId="4A25DAEA" w14:textId="77777777" w:rsidR="00B4359F" w:rsidRPr="00B4359F" w:rsidRDefault="00B4359F" w:rsidP="00B435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поле «Логин»;</w:t>
      </w:r>
    </w:p>
    <w:p w14:paraId="294C2DEF" w14:textId="77777777" w:rsidR="00B4359F" w:rsidRPr="00B4359F" w:rsidRDefault="00B4359F" w:rsidP="00B435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поле «Пароль»;</w:t>
      </w:r>
    </w:p>
    <w:p w14:paraId="6A8AE504" w14:textId="77777777" w:rsidR="00B4359F" w:rsidRPr="00B4359F" w:rsidRDefault="00B4359F" w:rsidP="00B435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кнопку «ВОЙТИ»;</w:t>
      </w:r>
    </w:p>
    <w:p w14:paraId="6D80B752" w14:textId="77777777" w:rsidR="00B4359F" w:rsidRPr="00B4359F" w:rsidRDefault="00B4359F" w:rsidP="00B435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кнопку «ВЫХОД».</w:t>
      </w:r>
    </w:p>
    <w:p w14:paraId="7E05C21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Дополнительно можно добавить:</w:t>
      </w:r>
    </w:p>
    <w:p w14:paraId="3DF2FAFD" w14:textId="77777777" w:rsidR="00B4359F" w:rsidRPr="00B4359F" w:rsidRDefault="00B4359F" w:rsidP="00B435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логотип;</w:t>
      </w:r>
    </w:p>
    <w:p w14:paraId="2D939CA5" w14:textId="77777777" w:rsidR="00B4359F" w:rsidRPr="00B4359F" w:rsidRDefault="00B4359F" w:rsidP="00B435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изображение;</w:t>
      </w:r>
    </w:p>
    <w:p w14:paraId="12ED2C87" w14:textId="77777777" w:rsidR="00B4359F" w:rsidRPr="00B4359F" w:rsidRDefault="00B4359F" w:rsidP="00B435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разделительную панель;</w:t>
      </w:r>
    </w:p>
    <w:p w14:paraId="2FD1EE91" w14:textId="77777777" w:rsidR="00B4359F" w:rsidRPr="00B4359F" w:rsidRDefault="00B4359F" w:rsidP="00B435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информационную надпись;</w:t>
      </w:r>
    </w:p>
    <w:p w14:paraId="23B9FB02" w14:textId="77777777" w:rsidR="00B4359F" w:rsidRPr="00B4359F" w:rsidRDefault="00B4359F" w:rsidP="00B435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кнопку показа/скрытия пароля.</w:t>
      </w:r>
    </w:p>
    <w:p w14:paraId="30DF3666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599A8673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7E36A325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РЕАЛИЗАЦИЯ АВТОРИЗАЦИИ</w:t>
      </w:r>
    </w:p>
    <w:p w14:paraId="111DB63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Для лабораторной работы используется простой учебный вариант авторизации.</w:t>
      </w:r>
    </w:p>
    <w:p w14:paraId="3BE3DB2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2F5B677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Логин:</w:t>
      </w:r>
    </w:p>
    <w:p w14:paraId="609C590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</w:p>
    <w:p w14:paraId="6911435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Пароль:</w:t>
      </w:r>
    </w:p>
    <w:p w14:paraId="5651C8A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1234</w:t>
      </w:r>
    </w:p>
    <w:p w14:paraId="1A8BC3A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При нажатии кнопки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«ВОЙТИ»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необходимо проверить введённые значения.</w:t>
      </w:r>
    </w:p>
    <w:p w14:paraId="7EDCAED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данные правильные:</w:t>
      </w:r>
    </w:p>
    <w:p w14:paraId="732D10A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Открывается главное окно программы.</w:t>
      </w:r>
    </w:p>
    <w:p w14:paraId="22E5A620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данные неправильные:</w:t>
      </w:r>
    </w:p>
    <w:p w14:paraId="5F22D50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Главное окно не открывается.</w:t>
      </w:r>
    </w:p>
    <w:p w14:paraId="5653E26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Пользователь получает сообщение:</w:t>
      </w:r>
    </w:p>
    <w:p w14:paraId="6B21A0B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«Неверный логин или пароль.»</w:t>
      </w:r>
    </w:p>
    <w:p w14:paraId="041EC29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поля пустые:</w:t>
      </w:r>
    </w:p>
    <w:p w14:paraId="2B1C640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Пользователь получает сообщение:</w:t>
      </w:r>
    </w:p>
    <w:p w14:paraId="7B36A22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«Введите логин и пароль.»</w:t>
      </w:r>
    </w:p>
    <w:p w14:paraId="79F7C027" w14:textId="77777777" w:rsidR="00B4359F" w:rsidRPr="00B4359F" w:rsidRDefault="00B4359F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pict w14:anchorId="43C81932">
          <v:rect id="_x0000_i1103" style="width:0;height:1.5pt" o:hralign="center" o:hrstd="t" o:hr="t" fillcolor="#a0a0a0" stroked="f"/>
        </w:pict>
      </w:r>
    </w:p>
    <w:p w14:paraId="3093A077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ПРИМЕР РЕАЛИЗАЦИИ LOGINFORM</w:t>
      </w:r>
    </w:p>
    <w:p w14:paraId="2A7FB84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Создать новую Windows Form:</w:t>
      </w:r>
    </w:p>
    <w:p w14:paraId="00CDDE8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LoginForm</w:t>
      </w:r>
    </w:p>
    <w:p w14:paraId="74DEAD3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Добавить:</w:t>
      </w:r>
    </w:p>
    <w:p w14:paraId="1DA91950" w14:textId="77777777" w:rsidR="00B4359F" w:rsidRPr="00B4359F" w:rsidRDefault="00B4359F" w:rsidP="00B435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Логин;</w:t>
      </w:r>
    </w:p>
    <w:p w14:paraId="7B3CE5C1" w14:textId="77777777" w:rsidR="00B4359F" w:rsidRPr="00B4359F" w:rsidRDefault="00B4359F" w:rsidP="00B435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txtLogin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6A471931" w14:textId="77777777" w:rsidR="00B4359F" w:rsidRPr="00B4359F" w:rsidRDefault="00B4359F" w:rsidP="00B435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Пароль;</w:t>
      </w:r>
    </w:p>
    <w:p w14:paraId="449E6536" w14:textId="77777777" w:rsidR="00B4359F" w:rsidRPr="00B4359F" w:rsidRDefault="00B4359F" w:rsidP="00B435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txtPassword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0B9D9E7D" w14:textId="77777777" w:rsidR="00B4359F" w:rsidRPr="00B4359F" w:rsidRDefault="00B4359F" w:rsidP="00B435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btnLogin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38D5DB08" w14:textId="77777777" w:rsidR="00B4359F" w:rsidRPr="00B4359F" w:rsidRDefault="00B4359F" w:rsidP="00B435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btnExit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7F408F8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Для поля пароля установить:</w:t>
      </w:r>
    </w:p>
    <w:p w14:paraId="6ACF352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UseSystemPasswordChar = true</w:t>
      </w:r>
    </w:p>
    <w:p w14:paraId="2A366CB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или:</w:t>
      </w:r>
    </w:p>
    <w:p w14:paraId="04F64D3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PasswordChar = '●'</w:t>
      </w:r>
    </w:p>
    <w:p w14:paraId="77FD773E" w14:textId="77777777" w:rsidR="00B4359F" w:rsidRPr="00B4359F" w:rsidRDefault="00B4359F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pict w14:anchorId="6E7B58FF">
          <v:rect id="_x0000_i1104" style="width:0;height:1.5pt" o:hralign="center" o:hrstd="t" o:hr="t" fillcolor="#a0a0a0" stroked="f"/>
        </w:pict>
      </w:r>
    </w:p>
    <w:p w14:paraId="51D4892C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 КНОПКИ «ВОЙТИ»</w:t>
      </w:r>
    </w:p>
    <w:p w14:paraId="619F3C5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обработчике нажатия кнопки необходимо:</w:t>
      </w:r>
    </w:p>
    <w:p w14:paraId="34DBC4C1" w14:textId="77777777" w:rsidR="00B4359F" w:rsidRPr="00B4359F" w:rsidRDefault="00B4359F" w:rsidP="00B435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Получить значение логина.</w:t>
      </w:r>
    </w:p>
    <w:p w14:paraId="6E17FB73" w14:textId="77777777" w:rsidR="00B4359F" w:rsidRPr="00B4359F" w:rsidRDefault="00B4359F" w:rsidP="00B435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Получить значение пароля.</w:t>
      </w:r>
    </w:p>
    <w:p w14:paraId="291654BA" w14:textId="77777777" w:rsidR="00B4359F" w:rsidRPr="00B4359F" w:rsidRDefault="00B4359F" w:rsidP="00B435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Проверить пустые значения.</w:t>
      </w:r>
    </w:p>
    <w:p w14:paraId="58BD3744" w14:textId="77777777" w:rsidR="00B4359F" w:rsidRPr="00B4359F" w:rsidRDefault="00B4359F" w:rsidP="00B435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Сравнить логин и пароль с заданными значениями.</w:t>
      </w:r>
    </w:p>
    <w:p w14:paraId="6DFE016B" w14:textId="77777777" w:rsidR="00B4359F" w:rsidRPr="00B4359F" w:rsidRDefault="00B4359F" w:rsidP="00B435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При успешной авторизации открыть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MainForm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44895E48" w14:textId="77777777" w:rsidR="00B4359F" w:rsidRPr="00B4359F" w:rsidRDefault="00B4359F" w:rsidP="00B4359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При ошибке вывести сообщение.</w:t>
      </w:r>
    </w:p>
    <w:p w14:paraId="64F2C61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Пример:</w:t>
      </w:r>
    </w:p>
    <w:p w14:paraId="50A69408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private void btnLogin_Click(object sender, EventArgs e)</w:t>
      </w:r>
    </w:p>
    <w:p w14:paraId="2189E6C7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2671B09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login = txtLogin.Text;</w:t>
      </w:r>
    </w:p>
    <w:p w14:paraId="088511B3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password = txtPassword.Text;</w:t>
      </w:r>
    </w:p>
    <w:p w14:paraId="7404A2F1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EBEA1D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(string.IsNullOrWhiteSpace(login) ||</w:t>
      </w:r>
    </w:p>
    <w:p w14:paraId="25815066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string.IsNullOrWhiteSpace(password))</w:t>
      </w:r>
    </w:p>
    <w:p w14:paraId="6CF62840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3A731F3A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MessageBox.Show("Введите логин и пароль.");</w:t>
      </w:r>
    </w:p>
    <w:p w14:paraId="6D81D733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2929A548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3DB68842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96224C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(login == "admin" &amp;&amp; password == "1234")</w:t>
      </w:r>
    </w:p>
    <w:p w14:paraId="00AE7AAE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40A51A1C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MainForm mainForm = new MainForm();</w:t>
      </w:r>
    </w:p>
    <w:p w14:paraId="18E78728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mainForm.Show();</w:t>
      </w:r>
    </w:p>
    <w:p w14:paraId="0538C674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this.Hide();</w:t>
      </w:r>
    </w:p>
    <w:p w14:paraId="6E21F71A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8118BAB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else</w:t>
      </w:r>
    </w:p>
    <w:p w14:paraId="4427F643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4C1F4BB2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MessageBox.Show("Неверный логин или пароль.");</w:t>
      </w:r>
    </w:p>
    <w:p w14:paraId="67A7BFF5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97C011B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5434041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9BEB978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5004B01D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КНОПКА «ВЫХОД»</w:t>
      </w:r>
    </w:p>
    <w:p w14:paraId="5EE532B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Кнопка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«ВЫХОД»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должна закрывать программу.</w:t>
      </w:r>
    </w:p>
    <w:p w14:paraId="19D7325B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private void btnExit_Click(object sender, EventArgs e)</w:t>
      </w:r>
    </w:p>
    <w:p w14:paraId="6FB39669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79E33AD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Application.Exit();</w:t>
      </w:r>
    </w:p>
    <w:p w14:paraId="6B316583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110417B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06BB091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47AD054B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ВАЖНОЕ УСЛОВИЕ</w:t>
      </w:r>
    </w:p>
    <w:p w14:paraId="53B0E08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После запуска приложения пользователю сначала должно показываться:</w:t>
      </w:r>
    </w:p>
    <w:p w14:paraId="43A212B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LoginForm</w:t>
      </w:r>
    </w:p>
    <w:p w14:paraId="3BB53D3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 только после успешной авторизации:</w:t>
      </w:r>
    </w:p>
    <w:p w14:paraId="32F94F8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MainForm</w:t>
      </w:r>
    </w:p>
    <w:p w14:paraId="216DAA6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То есть сценарий работы:</w:t>
      </w:r>
    </w:p>
    <w:p w14:paraId="072E93D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ЗАПУСК → АВТОРИЗАЦИЯ → ГЛАВНОЕ ОКНО</w:t>
      </w:r>
    </w:p>
    <w:p w14:paraId="20E9C2CC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73B88B2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42E2C7FA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ДОПОЛНИТЕЛЬНЫЕ ОКНА</w:t>
      </w:r>
    </w:p>
    <w:p w14:paraId="111EA0A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В приложении необходимо создать минимум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2 дополнительные формы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5F070B6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Названия и назначение зависят от предметной области.</w:t>
      </w:r>
    </w:p>
    <w:p w14:paraId="2C4D403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2AA64B7D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Кофейня</w:t>
      </w:r>
    </w:p>
    <w:p w14:paraId="48AAC06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DrinksForm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работа с напитками.</w:t>
      </w:r>
    </w:p>
    <w:p w14:paraId="59A3AF3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OrdersForm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работа с заказами.</w:t>
      </w:r>
    </w:p>
    <w:p w14:paraId="7784D61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Библиотека</w:t>
      </w:r>
    </w:p>
    <w:p w14:paraId="3E165B1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BooksForm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работа с книгами.</w:t>
      </w:r>
    </w:p>
    <w:p w14:paraId="7AB2663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ReadersForm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работа с читателями.</w:t>
      </w:r>
    </w:p>
    <w:p w14:paraId="290911EC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Автосервис</w:t>
      </w:r>
    </w:p>
    <w:p w14:paraId="5C01437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CarsForm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автомобили.</w:t>
      </w:r>
    </w:p>
    <w:p w14:paraId="3785A63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RepairsForm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ремонты.</w:t>
      </w:r>
    </w:p>
    <w:p w14:paraId="1D47379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Кинотеатр</w:t>
      </w:r>
    </w:p>
    <w:p w14:paraId="502D90D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FilmsForm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фильмы.</w:t>
      </w:r>
    </w:p>
    <w:p w14:paraId="7F1AB69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SessionsForm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— сеансы.</w:t>
      </w:r>
    </w:p>
    <w:p w14:paraId="3EDC8073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396A9DE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2C388655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ПЕРЕХОД МЕЖДУ ОКНАМИ</w:t>
      </w:r>
    </w:p>
    <w:p w14:paraId="0F863A7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 главном окне должны находиться кнопки или другие элементы навигации.</w:t>
      </w:r>
    </w:p>
    <w:p w14:paraId="2B7D4A3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0095AE5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ФИЛЬМЫ</w:t>
      </w:r>
    </w:p>
    <w:p w14:paraId="094D676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СЕАНСЫ</w:t>
      </w:r>
    </w:p>
    <w:p w14:paraId="79852F5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ПОИСК</w:t>
      </w:r>
    </w:p>
    <w:p w14:paraId="0576F0A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НАСТРОЙКИ</w:t>
      </w:r>
    </w:p>
    <w:p w14:paraId="3EFBA52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При нажатии на кнопку открывается соответствующее окно.</w:t>
      </w:r>
    </w:p>
    <w:p w14:paraId="56FC1C5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Пример:</w:t>
      </w:r>
    </w:p>
    <w:p w14:paraId="20D72406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private void btnBooks_Click(object sender, EventArgs e)</w:t>
      </w:r>
    </w:p>
    <w:p w14:paraId="788DB06D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EB632EA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BooksForm form = new BooksForm();</w:t>
      </w:r>
    </w:p>
    <w:p w14:paraId="5ECC3BCF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form.ShowDialog();</w:t>
      </w:r>
    </w:p>
    <w:p w14:paraId="5C1F5754" w14:textId="77777777" w:rsidR="00B4359F" w:rsidRPr="00B4359F" w:rsidRDefault="00B4359F" w:rsidP="00B43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966174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Для отдельных окон можно использовать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Show()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ShowDialog()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1C977F2C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8D2D255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7AF66AEF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МИНИ-ТЗ НА ДИЗАЙН</w:t>
      </w:r>
    </w:p>
    <w:p w14:paraId="5A715C9E" w14:textId="2C9A4D4D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Каждый получает один вариант мини-ТЗ.</w:t>
      </w:r>
    </w:p>
    <w:p w14:paraId="49FAF4B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Мини-ТЗ определяет:</w:t>
      </w:r>
    </w:p>
    <w:p w14:paraId="3B8BBA3F" w14:textId="77777777" w:rsidR="00B4359F" w:rsidRPr="00B4359F" w:rsidRDefault="00B4359F" w:rsidP="00B435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структуру приложения;</w:t>
      </w:r>
    </w:p>
    <w:p w14:paraId="7A74D694" w14:textId="77777777" w:rsidR="00B4359F" w:rsidRPr="00B4359F" w:rsidRDefault="00B4359F" w:rsidP="00B435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количество окон;</w:t>
      </w:r>
    </w:p>
    <w:p w14:paraId="6F58E7D8" w14:textId="77777777" w:rsidR="00B4359F" w:rsidRPr="00B4359F" w:rsidRDefault="00B4359F" w:rsidP="00B435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обязательные элементы;</w:t>
      </w:r>
    </w:p>
    <w:p w14:paraId="40C341E1" w14:textId="77777777" w:rsidR="00B4359F" w:rsidRPr="00B4359F" w:rsidRDefault="00B4359F" w:rsidP="00B435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требования к внешнему виду;</w:t>
      </w:r>
    </w:p>
    <w:p w14:paraId="1DC32AAF" w14:textId="77777777" w:rsidR="00B4359F" w:rsidRPr="00B4359F" w:rsidRDefault="00B4359F" w:rsidP="00B435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цветовую схему;</w:t>
      </w:r>
    </w:p>
    <w:p w14:paraId="63493C29" w14:textId="77777777" w:rsidR="00B4359F" w:rsidRPr="00B4359F" w:rsidRDefault="00B4359F" w:rsidP="00B435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расположение элементов;</w:t>
      </w:r>
    </w:p>
    <w:p w14:paraId="0B95E0C4" w14:textId="77777777" w:rsidR="00B4359F" w:rsidRPr="00B4359F" w:rsidRDefault="00B4359F" w:rsidP="00B4359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требования к навигации.</w:t>
      </w:r>
    </w:p>
    <w:p w14:paraId="0FDC79F3" w14:textId="4AF63EFC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Н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е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льзя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просто копировать пример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183F225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Необходимо самостоятельно реализовать интерфейс на основе требований.</w:t>
      </w:r>
    </w:p>
    <w:p w14:paraId="49152CE3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289A9496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4C67CCAB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ВАРИАНТЫ МИНИ-ТЗ</w:t>
      </w:r>
    </w:p>
    <w:p w14:paraId="45238B8C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1. КИНОТЕАТР</w:t>
      </w:r>
    </w:p>
    <w:p w14:paraId="7FAD4203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34CA6A3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интерфейс кинотеатра.</w:t>
      </w:r>
    </w:p>
    <w:p w14:paraId="5459CD3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1422C63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151C1DC1" w14:textId="77777777" w:rsidR="00B4359F" w:rsidRPr="00B4359F" w:rsidRDefault="00B4359F" w:rsidP="00B435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программы;</w:t>
      </w:r>
    </w:p>
    <w:p w14:paraId="72AE37CC" w14:textId="77777777" w:rsidR="00B4359F" w:rsidRPr="00B4359F" w:rsidRDefault="00B4359F" w:rsidP="00B435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«Фильмы», «Сеансы», «Поиск»;</w:t>
      </w:r>
    </w:p>
    <w:p w14:paraId="209F8047" w14:textId="77777777" w:rsidR="00B4359F" w:rsidRPr="00B4359F" w:rsidRDefault="00B4359F" w:rsidP="00B435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отображения информации;</w:t>
      </w:r>
    </w:p>
    <w:p w14:paraId="2208DE50" w14:textId="77777777" w:rsidR="00B4359F" w:rsidRPr="00B4359F" w:rsidRDefault="00B4359F" w:rsidP="00B4359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49457795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090964C7" w14:textId="77777777" w:rsidR="00B4359F" w:rsidRPr="00B4359F" w:rsidRDefault="00B4359F" w:rsidP="00B435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486BCB02" w14:textId="77777777" w:rsidR="00B4359F" w:rsidRPr="00B4359F" w:rsidRDefault="00B4359F" w:rsidP="00B435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Фильмы.</w:t>
      </w:r>
    </w:p>
    <w:p w14:paraId="6A57E5B7" w14:textId="77777777" w:rsidR="00B4359F" w:rsidRPr="00B4359F" w:rsidRDefault="00B4359F" w:rsidP="00B435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Сеансы.</w:t>
      </w:r>
    </w:p>
    <w:p w14:paraId="49147D17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320FAC8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фильмов предусмотреть область для изображения фильма.</w:t>
      </w:r>
    </w:p>
    <w:p w14:paraId="1E599FD7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F11D95E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6F55BFD0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2. ПРИЮТ</w:t>
      </w:r>
    </w:p>
    <w:p w14:paraId="47AC7E0E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3F6CC3B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Спокойный и понятный интерфейс.</w:t>
      </w:r>
    </w:p>
    <w:p w14:paraId="4A9D1B25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08274837" w14:textId="77777777" w:rsidR="00B4359F" w:rsidRPr="00B4359F" w:rsidRDefault="00B4359F" w:rsidP="00B435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приюта;</w:t>
      </w:r>
    </w:p>
    <w:p w14:paraId="660A1D6D" w14:textId="77777777" w:rsidR="00B4359F" w:rsidRPr="00B4359F" w:rsidRDefault="00B4359F" w:rsidP="00B435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«Животные», «Заявки», «Поиск»;</w:t>
      </w:r>
    </w:p>
    <w:p w14:paraId="2D17C853" w14:textId="77777777" w:rsidR="00B4359F" w:rsidRPr="00B4359F" w:rsidRDefault="00B4359F" w:rsidP="00B4359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информации.</w:t>
      </w:r>
    </w:p>
    <w:p w14:paraId="046CD6F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5E7EBDA1" w14:textId="77777777" w:rsidR="00B4359F" w:rsidRPr="00B4359F" w:rsidRDefault="00B4359F" w:rsidP="00B435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3F3DC0C6" w14:textId="77777777" w:rsidR="00B4359F" w:rsidRPr="00B4359F" w:rsidRDefault="00B4359F" w:rsidP="00B435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Животные.</w:t>
      </w:r>
    </w:p>
    <w:p w14:paraId="3F194C5D" w14:textId="77777777" w:rsidR="00B4359F" w:rsidRPr="00B4359F" w:rsidRDefault="00B4359F" w:rsidP="00B4359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Заявки.</w:t>
      </w:r>
    </w:p>
    <w:p w14:paraId="48935CD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585E2BE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Для выбранного животного должна быть предусмотрена область изображения.</w:t>
      </w:r>
    </w:p>
    <w:p w14:paraId="2FC8124B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21A064EC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29729001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3. АВТОСЕРВИС</w:t>
      </w:r>
    </w:p>
    <w:p w14:paraId="2B0B3827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6875F61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Деловой интерфейс.</w:t>
      </w:r>
    </w:p>
    <w:p w14:paraId="106E22CD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6C39DB86" w14:textId="77777777" w:rsidR="00B4359F" w:rsidRPr="00B4359F" w:rsidRDefault="00B4359F" w:rsidP="00B435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автосервиса;</w:t>
      </w:r>
    </w:p>
    <w:p w14:paraId="02A7A7B5" w14:textId="77777777" w:rsidR="00B4359F" w:rsidRPr="00B4359F" w:rsidRDefault="00B4359F" w:rsidP="00B435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«Автомобили», «Ремонты», «Поиск»;</w:t>
      </w:r>
    </w:p>
    <w:p w14:paraId="74D9802D" w14:textId="77777777" w:rsidR="00B4359F" w:rsidRPr="00B4359F" w:rsidRDefault="00B4359F" w:rsidP="00B4359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результатов.</w:t>
      </w:r>
    </w:p>
    <w:p w14:paraId="57172BB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2EF61049" w14:textId="77777777" w:rsidR="00B4359F" w:rsidRPr="00B4359F" w:rsidRDefault="00B4359F" w:rsidP="00B435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30DB8874" w14:textId="77777777" w:rsidR="00B4359F" w:rsidRPr="00B4359F" w:rsidRDefault="00B4359F" w:rsidP="00B435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Автомобили.</w:t>
      </w:r>
    </w:p>
    <w:p w14:paraId="710E8C00" w14:textId="77777777" w:rsidR="00B4359F" w:rsidRPr="00B4359F" w:rsidRDefault="00B4359F" w:rsidP="00B4359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Ремонты.</w:t>
      </w:r>
    </w:p>
    <w:p w14:paraId="561DCF3D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50A43EE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автомобиля предусмотреть область изображения автомобиля.</w:t>
      </w:r>
    </w:p>
    <w:p w14:paraId="480F469E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2233A043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0D14F58A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4. БИБЛИОТЕКА</w:t>
      </w:r>
    </w:p>
    <w:p w14:paraId="781C7650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76F3CA5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Минималистичный информационный интерфейс.</w:t>
      </w:r>
    </w:p>
    <w:p w14:paraId="01A5EEA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Главное окно</w:t>
      </w:r>
    </w:p>
    <w:p w14:paraId="55C24DEB" w14:textId="77777777" w:rsidR="00B4359F" w:rsidRPr="00B4359F" w:rsidRDefault="00B4359F" w:rsidP="00B4359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библиотеки;</w:t>
      </w:r>
    </w:p>
    <w:p w14:paraId="1A341FDE" w14:textId="77777777" w:rsidR="00B4359F" w:rsidRPr="00B4359F" w:rsidRDefault="00B4359F" w:rsidP="00B4359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«Книги», «Читатели», «Поиск».</w:t>
      </w:r>
    </w:p>
    <w:p w14:paraId="5CB75160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7FB9C5E2" w14:textId="77777777" w:rsidR="00B4359F" w:rsidRPr="00B4359F" w:rsidRDefault="00B4359F" w:rsidP="00B435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14E97287" w14:textId="77777777" w:rsidR="00B4359F" w:rsidRPr="00B4359F" w:rsidRDefault="00B4359F" w:rsidP="00B435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Книги.</w:t>
      </w:r>
    </w:p>
    <w:p w14:paraId="5ADB6F72" w14:textId="77777777" w:rsidR="00B4359F" w:rsidRPr="00B4359F" w:rsidRDefault="00B4359F" w:rsidP="00B435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Читатели.</w:t>
      </w:r>
    </w:p>
    <w:p w14:paraId="2F4F506A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10CCD0D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Для книги предусмотреть область изображения обложки.</w:t>
      </w:r>
    </w:p>
    <w:p w14:paraId="1C74BC3F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E5557D6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45668531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5. ИГРОВОЙ КЛУБ</w:t>
      </w:r>
    </w:p>
    <w:p w14:paraId="09108D8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5B116C7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цифровой интерфейс.</w:t>
      </w:r>
    </w:p>
    <w:p w14:paraId="467C2DC9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24F55635" w14:textId="77777777" w:rsidR="00B4359F" w:rsidRPr="00B4359F" w:rsidRDefault="00B4359F" w:rsidP="00B435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клуба;</w:t>
      </w:r>
    </w:p>
    <w:p w14:paraId="72F8EF17" w14:textId="77777777" w:rsidR="00B4359F" w:rsidRPr="00B4359F" w:rsidRDefault="00B4359F" w:rsidP="00B435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«Компьютеры», «Сессии», «Поиск»;</w:t>
      </w:r>
    </w:p>
    <w:p w14:paraId="52F93C44" w14:textId="77777777" w:rsidR="00B4359F" w:rsidRPr="00B4359F" w:rsidRDefault="00B4359F" w:rsidP="00B435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информации.</w:t>
      </w:r>
    </w:p>
    <w:p w14:paraId="3E89E0BC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4A7F5294" w14:textId="77777777" w:rsidR="00B4359F" w:rsidRPr="00B4359F" w:rsidRDefault="00B4359F" w:rsidP="00B435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118FE025" w14:textId="77777777" w:rsidR="00B4359F" w:rsidRPr="00B4359F" w:rsidRDefault="00B4359F" w:rsidP="00B435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Компьютеры.</w:t>
      </w:r>
    </w:p>
    <w:p w14:paraId="57969FE4" w14:textId="77777777" w:rsidR="00B4359F" w:rsidRPr="00B4359F" w:rsidRDefault="00B4359F" w:rsidP="00B435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Игровые сессии.</w:t>
      </w:r>
    </w:p>
    <w:p w14:paraId="4880CD5D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F5FEDC7">
          <v:rect id="_x0000_i1137" style="width:0;height:1.5pt" o:hralign="center" o:hrstd="t" o:hr="t" fillcolor="#a0a0a0" stroked="f"/>
        </w:pict>
      </w:r>
    </w:p>
    <w:p w14:paraId="105332F8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6. КОФЕЙНЯ</w:t>
      </w:r>
    </w:p>
    <w:p w14:paraId="62D700D3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6D47895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Современная кофейня.</w:t>
      </w:r>
    </w:p>
    <w:p w14:paraId="6C6D0E5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2ECC3F47" w14:textId="77777777" w:rsidR="00B4359F" w:rsidRPr="00B4359F" w:rsidRDefault="00B4359F" w:rsidP="00B435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название;</w:t>
      </w:r>
    </w:p>
    <w:p w14:paraId="6CA463A0" w14:textId="77777777" w:rsidR="00B4359F" w:rsidRPr="00B4359F" w:rsidRDefault="00B4359F" w:rsidP="00B435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«Напитки», «Заказы», «Поиск»;</w:t>
      </w:r>
    </w:p>
    <w:p w14:paraId="798EF359" w14:textId="77777777" w:rsidR="00B4359F" w:rsidRPr="00B4359F" w:rsidRDefault="00B4359F" w:rsidP="00B435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выбранного объекта.</w:t>
      </w:r>
    </w:p>
    <w:p w14:paraId="7C1A91B1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225436F4" w14:textId="77777777" w:rsidR="00B4359F" w:rsidRPr="00B4359F" w:rsidRDefault="00B4359F" w:rsidP="00B435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Авторизация.</w:t>
      </w:r>
    </w:p>
    <w:p w14:paraId="13CCE7AA" w14:textId="77777777" w:rsidR="00B4359F" w:rsidRPr="00B4359F" w:rsidRDefault="00B4359F" w:rsidP="00B435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Напитки.</w:t>
      </w:r>
    </w:p>
    <w:p w14:paraId="36E02100" w14:textId="77777777" w:rsidR="00B4359F" w:rsidRPr="00B4359F" w:rsidRDefault="00B4359F" w:rsidP="00B435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Заказы.</w:t>
      </w:r>
    </w:p>
    <w:p w14:paraId="4F5ED85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46D13C7F" w14:textId="78D7E88B" w:rsid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Для напитка предусмотреть область изображения.</w:t>
      </w:r>
    </w:p>
    <w:p w14:paraId="083F56BA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ВАРИАНТ 7. ФИТНЕС-КЛУБ</w:t>
      </w:r>
    </w:p>
    <w:p w14:paraId="00EEDF83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6701521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Современный, динамичный интерфейс спортивного клуба.</w:t>
      </w:r>
    </w:p>
    <w:p w14:paraId="38B6603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4795336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41E2F7ED" w14:textId="77777777" w:rsidR="00B4359F" w:rsidRPr="00B4359F" w:rsidRDefault="00B4359F" w:rsidP="00B435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фитнес-клуба;</w:t>
      </w:r>
    </w:p>
    <w:p w14:paraId="3B4E0754" w14:textId="77777777" w:rsidR="00B4359F" w:rsidRPr="00B4359F" w:rsidRDefault="00B4359F" w:rsidP="00B435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«Клиенты», «Тренировки», «Поиск»;</w:t>
      </w:r>
    </w:p>
    <w:p w14:paraId="3B7BFF40" w14:textId="77777777" w:rsidR="00B4359F" w:rsidRPr="00B4359F" w:rsidRDefault="00B4359F" w:rsidP="00B435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краткой информации;</w:t>
      </w:r>
    </w:p>
    <w:p w14:paraId="1EFC1D02" w14:textId="77777777" w:rsidR="00B4359F" w:rsidRPr="00B4359F" w:rsidRDefault="00B4359F" w:rsidP="00B435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48F198A3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777986EB" w14:textId="77777777" w:rsidR="00B4359F" w:rsidRPr="00B4359F" w:rsidRDefault="00B4359F" w:rsidP="00B435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0C39E02F" w14:textId="77777777" w:rsidR="00B4359F" w:rsidRPr="00B4359F" w:rsidRDefault="00B4359F" w:rsidP="00B435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Клиенты.</w:t>
      </w:r>
    </w:p>
    <w:p w14:paraId="235A1376" w14:textId="77777777" w:rsidR="00B4359F" w:rsidRPr="00B4359F" w:rsidRDefault="00B4359F" w:rsidP="00B435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Тренировки.</w:t>
      </w:r>
    </w:p>
    <w:p w14:paraId="51A96C09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6BA26AC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клиента предусмотреть область для фотографии клиента или изображения профиля.</w:t>
      </w:r>
    </w:p>
    <w:p w14:paraId="50E69E58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5F48D55A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3A557833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ВАРИАНТ 8. МУЗЫКАЛЬНАЯ СТУДИЯ</w:t>
      </w:r>
    </w:p>
    <w:p w14:paraId="7BF11B6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6BB47D2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творческий интерфейс, связанный с музыкой.</w:t>
      </w:r>
    </w:p>
    <w:p w14:paraId="0632396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4FD1F8F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45490AED" w14:textId="77777777" w:rsidR="00B4359F" w:rsidRPr="00B4359F" w:rsidRDefault="00B4359F" w:rsidP="00B435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студии;</w:t>
      </w:r>
    </w:p>
    <w:p w14:paraId="1E34EEDB" w14:textId="77777777" w:rsidR="00B4359F" w:rsidRPr="00B4359F" w:rsidRDefault="00B4359F" w:rsidP="00B435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«Музыканты», «Занятия», «Поиск»;</w:t>
      </w:r>
    </w:p>
    <w:p w14:paraId="6FBC0958" w14:textId="77777777" w:rsidR="00B4359F" w:rsidRPr="00B4359F" w:rsidRDefault="00B4359F" w:rsidP="00B435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информационная область;</w:t>
      </w:r>
    </w:p>
    <w:p w14:paraId="1BBF613E" w14:textId="77777777" w:rsidR="00B4359F" w:rsidRPr="00B4359F" w:rsidRDefault="00B4359F" w:rsidP="00B435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18024D2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Окна</w:t>
      </w:r>
    </w:p>
    <w:p w14:paraId="2B55E160" w14:textId="77777777" w:rsidR="00B4359F" w:rsidRPr="00B4359F" w:rsidRDefault="00B4359F" w:rsidP="00B4359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18B3F96B" w14:textId="77777777" w:rsidR="00B4359F" w:rsidRPr="00B4359F" w:rsidRDefault="00B4359F" w:rsidP="00B4359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Музыканты.</w:t>
      </w:r>
    </w:p>
    <w:p w14:paraId="4B7433AB" w14:textId="77777777" w:rsidR="00B4359F" w:rsidRPr="00B4359F" w:rsidRDefault="00B4359F" w:rsidP="00B4359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Занятия.</w:t>
      </w:r>
    </w:p>
    <w:p w14:paraId="43EF10F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456BD35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музыканта предусмотреть область для фотографии или изображения исполнителя.</w:t>
      </w:r>
    </w:p>
    <w:p w14:paraId="549870A0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6B9F8AA">
          <v:rect id="_x0000_i1135" style="width:0;height:1.5pt" o:hralign="center" o:hrstd="t" o:hr="t" fillcolor="#a0a0a0" stroked="f"/>
        </w:pict>
      </w:r>
    </w:p>
    <w:p w14:paraId="77257BCB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ВАРИАНТ 9. ТУРБАЗА</w:t>
      </w:r>
    </w:p>
    <w:p w14:paraId="740B1A7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69046EC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Спокойный интерфейс туристической базы отдыха.</w:t>
      </w:r>
    </w:p>
    <w:p w14:paraId="6A1B814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3C3B02E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3EEAC1F7" w14:textId="77777777" w:rsidR="00B4359F" w:rsidRPr="00B4359F" w:rsidRDefault="00B4359F" w:rsidP="00B435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турбазы;</w:t>
      </w:r>
    </w:p>
    <w:p w14:paraId="4F1FF21A" w14:textId="77777777" w:rsidR="00B4359F" w:rsidRPr="00B4359F" w:rsidRDefault="00B4359F" w:rsidP="00B435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«Домики», «Бронирования», «Поиск»;</w:t>
      </w:r>
    </w:p>
    <w:p w14:paraId="1797B354" w14:textId="77777777" w:rsidR="00B4359F" w:rsidRPr="00B4359F" w:rsidRDefault="00B4359F" w:rsidP="00B435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31C755DD" w14:textId="77777777" w:rsidR="00B4359F" w:rsidRPr="00B4359F" w:rsidRDefault="00B4359F" w:rsidP="00B435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4735C98A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75818D32" w14:textId="77777777" w:rsidR="00B4359F" w:rsidRPr="00B4359F" w:rsidRDefault="00B4359F" w:rsidP="00B435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06129DBF" w14:textId="77777777" w:rsidR="00B4359F" w:rsidRPr="00B4359F" w:rsidRDefault="00B4359F" w:rsidP="00B435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Домики.</w:t>
      </w:r>
    </w:p>
    <w:p w14:paraId="133A4F21" w14:textId="77777777" w:rsidR="00B4359F" w:rsidRPr="00B4359F" w:rsidRDefault="00B4359F" w:rsidP="00B435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Бронирования.</w:t>
      </w:r>
    </w:p>
    <w:p w14:paraId="3EFA54F1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249984F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домика предусмотреть область для фотографии или изображения выбранного домика.</w:t>
      </w:r>
    </w:p>
    <w:p w14:paraId="308F6C73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5B5C9266">
          <v:rect id="_x0000_i1134" style="width:0;height:1.5pt" o:hralign="center" o:hrstd="t" o:hr="t" fillcolor="#a0a0a0" stroked="f"/>
        </w:pict>
      </w:r>
    </w:p>
    <w:p w14:paraId="09403466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10. ПИЦЦЕРИЯ</w:t>
      </w:r>
    </w:p>
    <w:p w14:paraId="7F26DE81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1132F69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интерфейс службы заказа еды.</w:t>
      </w:r>
    </w:p>
    <w:p w14:paraId="6B2A14AE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486848A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63B808A8" w14:textId="77777777" w:rsidR="00B4359F" w:rsidRPr="00B4359F" w:rsidRDefault="00B4359F" w:rsidP="00B435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название пиццерии;</w:t>
      </w:r>
    </w:p>
    <w:p w14:paraId="2630F4A4" w14:textId="77777777" w:rsidR="00B4359F" w:rsidRPr="00B4359F" w:rsidRDefault="00B4359F" w:rsidP="00B435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«Пицца», «Заказы», «Поиск»;</w:t>
      </w:r>
    </w:p>
    <w:p w14:paraId="3F2608BA" w14:textId="77777777" w:rsidR="00B4359F" w:rsidRPr="00B4359F" w:rsidRDefault="00B4359F" w:rsidP="00B435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выбранного блюда;</w:t>
      </w:r>
    </w:p>
    <w:p w14:paraId="3129968C" w14:textId="77777777" w:rsidR="00B4359F" w:rsidRPr="00B4359F" w:rsidRDefault="00B4359F" w:rsidP="00B435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23813D9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3023D32C" w14:textId="77777777" w:rsidR="00B4359F" w:rsidRPr="00B4359F" w:rsidRDefault="00B4359F" w:rsidP="00B4359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6968FD3F" w14:textId="77777777" w:rsidR="00B4359F" w:rsidRPr="00B4359F" w:rsidRDefault="00B4359F" w:rsidP="00B4359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Пицца.</w:t>
      </w:r>
    </w:p>
    <w:p w14:paraId="7BC857EA" w14:textId="77777777" w:rsidR="00B4359F" w:rsidRPr="00B4359F" w:rsidRDefault="00B4359F" w:rsidP="00B4359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Заказы.</w:t>
      </w:r>
    </w:p>
    <w:p w14:paraId="4FE199C7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1CD5452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пиццы предусмотреть область для фотографии блюда.</w:t>
      </w:r>
    </w:p>
    <w:p w14:paraId="3CCBC00A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2243D81A">
          <v:rect id="_x0000_i1133" style="width:0;height:1.5pt" o:hralign="center" o:hrstd="t" o:hr="t" fillcolor="#a0a0a0" stroked="f"/>
        </w:pict>
      </w:r>
    </w:p>
    <w:p w14:paraId="6F9320AA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11. ГРУМИНГ-САЛОН</w:t>
      </w:r>
    </w:p>
    <w:p w14:paraId="7A58FC3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42D0976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Современный, лёгкий и понятный интерфейс салона для животных.</w:t>
      </w:r>
    </w:p>
    <w:p w14:paraId="574C5681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269F6CC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4D1CE6EF" w14:textId="77777777" w:rsidR="00B4359F" w:rsidRPr="00B4359F" w:rsidRDefault="00B4359F" w:rsidP="00B435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салона;</w:t>
      </w:r>
    </w:p>
    <w:p w14:paraId="68D43417" w14:textId="77777777" w:rsidR="00B4359F" w:rsidRPr="00B4359F" w:rsidRDefault="00B4359F" w:rsidP="00B435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«Питомцы», «Процедуры», «Поиск»;</w:t>
      </w:r>
    </w:p>
    <w:p w14:paraId="2FDF4B52" w14:textId="77777777" w:rsidR="00B4359F" w:rsidRPr="00B4359F" w:rsidRDefault="00B4359F" w:rsidP="00B435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информационная область;</w:t>
      </w:r>
    </w:p>
    <w:p w14:paraId="24595106" w14:textId="77777777" w:rsidR="00B4359F" w:rsidRPr="00B4359F" w:rsidRDefault="00B4359F" w:rsidP="00B435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11860A8E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5E4FA5FA" w14:textId="77777777" w:rsidR="00B4359F" w:rsidRPr="00B4359F" w:rsidRDefault="00B4359F" w:rsidP="00B435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309F5119" w14:textId="77777777" w:rsidR="00B4359F" w:rsidRPr="00B4359F" w:rsidRDefault="00B4359F" w:rsidP="00B435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Питомцы.</w:t>
      </w:r>
    </w:p>
    <w:p w14:paraId="6AF6E76C" w14:textId="77777777" w:rsidR="00B4359F" w:rsidRPr="00B4359F" w:rsidRDefault="00B4359F" w:rsidP="00B435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Процедуры.</w:t>
      </w:r>
    </w:p>
    <w:p w14:paraId="1D19150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664915B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питомца предусмотреть область для его фотографии.</w:t>
      </w:r>
    </w:p>
    <w:p w14:paraId="1CD4168F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2274AE5">
          <v:rect id="_x0000_i1132" style="width:0;height:1.5pt" o:hralign="center" o:hrstd="t" o:hr="t" fillcolor="#a0a0a0" stroked="f"/>
        </w:pict>
      </w:r>
    </w:p>
    <w:p w14:paraId="0F721B15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12. АВИАКОМПАНИЯ</w:t>
      </w:r>
    </w:p>
    <w:p w14:paraId="2785B1C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4F01B4C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Строгий информационный интерфейс авиакомпании.</w:t>
      </w:r>
    </w:p>
    <w:p w14:paraId="0F81D4F9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Главное окно</w:t>
      </w:r>
    </w:p>
    <w:p w14:paraId="02D4064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1B01F058" w14:textId="77777777" w:rsidR="00B4359F" w:rsidRPr="00B4359F" w:rsidRDefault="00B4359F" w:rsidP="00B435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авиакомпании;</w:t>
      </w:r>
    </w:p>
    <w:p w14:paraId="346E20EF" w14:textId="77777777" w:rsidR="00B4359F" w:rsidRPr="00B4359F" w:rsidRDefault="00B4359F" w:rsidP="00B435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«Рейсы», «Пассажиры», «Поиск»;</w:t>
      </w:r>
    </w:p>
    <w:p w14:paraId="7FF24DCF" w14:textId="77777777" w:rsidR="00B4359F" w:rsidRPr="00B4359F" w:rsidRDefault="00B4359F" w:rsidP="00B435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информационная область;</w:t>
      </w:r>
    </w:p>
    <w:p w14:paraId="0D9FE800" w14:textId="77777777" w:rsidR="00B4359F" w:rsidRPr="00B4359F" w:rsidRDefault="00B4359F" w:rsidP="00B435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4A940DC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2CE0A970" w14:textId="77777777" w:rsidR="00B4359F" w:rsidRPr="00B4359F" w:rsidRDefault="00B4359F" w:rsidP="00B4359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41D0FEFC" w14:textId="77777777" w:rsidR="00B4359F" w:rsidRPr="00B4359F" w:rsidRDefault="00B4359F" w:rsidP="00B4359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Рейсы.</w:t>
      </w:r>
    </w:p>
    <w:p w14:paraId="09D2E676" w14:textId="77777777" w:rsidR="00B4359F" w:rsidRPr="00B4359F" w:rsidRDefault="00B4359F" w:rsidP="00B4359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Пассажиры.</w:t>
      </w:r>
    </w:p>
    <w:p w14:paraId="7ADFF955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7D6D221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рейсов предусмотреть визуальную область с изображением самолёта или логотипом авиакомпании.</w:t>
      </w:r>
    </w:p>
    <w:p w14:paraId="5EC2DCD8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DF60515">
          <v:rect id="_x0000_i1131" style="width:0;height:1.5pt" o:hralign="center" o:hrstd="t" o:hr="t" fillcolor="#a0a0a0" stroked="f"/>
        </w:pict>
      </w:r>
    </w:p>
    <w:p w14:paraId="749F45B9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13. ОТЕЛЬ</w:t>
      </w:r>
    </w:p>
    <w:p w14:paraId="1D42C2B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2533DD2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интерфейс системы управления отелем.</w:t>
      </w:r>
    </w:p>
    <w:p w14:paraId="51B7639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0373F2C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1235266B" w14:textId="77777777" w:rsidR="00B4359F" w:rsidRPr="00B4359F" w:rsidRDefault="00B4359F" w:rsidP="00B435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отеля;</w:t>
      </w:r>
    </w:p>
    <w:p w14:paraId="1C0F88DA" w14:textId="77777777" w:rsidR="00B4359F" w:rsidRPr="00B4359F" w:rsidRDefault="00B4359F" w:rsidP="00B435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«Номера», «Бронирования», «Поиск»;</w:t>
      </w:r>
    </w:p>
    <w:p w14:paraId="1B01CC98" w14:textId="77777777" w:rsidR="00B4359F" w:rsidRPr="00B4359F" w:rsidRDefault="00B4359F" w:rsidP="00B435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2F129BF1" w14:textId="77777777" w:rsidR="00B4359F" w:rsidRPr="00B4359F" w:rsidRDefault="00B4359F" w:rsidP="00B435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77F5334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14BD3CFB" w14:textId="77777777" w:rsidR="00B4359F" w:rsidRPr="00B4359F" w:rsidRDefault="00B4359F" w:rsidP="00B4359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3AD92B59" w14:textId="77777777" w:rsidR="00B4359F" w:rsidRPr="00B4359F" w:rsidRDefault="00B4359F" w:rsidP="00B4359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Номера.</w:t>
      </w:r>
    </w:p>
    <w:p w14:paraId="3860B7B8" w14:textId="77777777" w:rsidR="00B4359F" w:rsidRPr="00B4359F" w:rsidRDefault="00B4359F" w:rsidP="00B4359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Бронирования.</w:t>
      </w:r>
    </w:p>
    <w:p w14:paraId="7174E52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2C873AA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номера предусмотреть область для фотографии номера.</w:t>
      </w:r>
    </w:p>
    <w:p w14:paraId="5AE197FE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612C0CE">
          <v:rect id="_x0000_i1130" style="width:0;height:1.5pt" o:hralign="center" o:hrstd="t" o:hr="t" fillcolor="#a0a0a0" stroked="f"/>
        </w:pict>
      </w:r>
    </w:p>
    <w:p w14:paraId="1B90D320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14. ИНТЕРНЕТ-МАГАЗИН</w:t>
      </w:r>
    </w:p>
    <w:p w14:paraId="1E004307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Стиль</w:t>
      </w:r>
    </w:p>
    <w:p w14:paraId="0B18133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интерфейс интернет-магазина.</w:t>
      </w:r>
    </w:p>
    <w:p w14:paraId="35A5531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2271386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6C8C9C5B" w14:textId="77777777" w:rsidR="00B4359F" w:rsidRPr="00B4359F" w:rsidRDefault="00B4359F" w:rsidP="00B435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магазина;</w:t>
      </w:r>
    </w:p>
    <w:p w14:paraId="695734F5" w14:textId="77777777" w:rsidR="00B4359F" w:rsidRPr="00B4359F" w:rsidRDefault="00B4359F" w:rsidP="00B435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«Товары», «Заказы», «Поиск»;</w:t>
      </w:r>
    </w:p>
    <w:p w14:paraId="51979C68" w14:textId="77777777" w:rsidR="00B4359F" w:rsidRPr="00B4359F" w:rsidRDefault="00B4359F" w:rsidP="00B435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 о выбранном товаре;</w:t>
      </w:r>
    </w:p>
    <w:p w14:paraId="40580FDB" w14:textId="77777777" w:rsidR="00B4359F" w:rsidRPr="00B4359F" w:rsidRDefault="00B4359F" w:rsidP="00B435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0D6528BE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7CD8AEE0" w14:textId="77777777" w:rsidR="00B4359F" w:rsidRPr="00B4359F" w:rsidRDefault="00B4359F" w:rsidP="00B4359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1FB9CDE0" w14:textId="77777777" w:rsidR="00B4359F" w:rsidRPr="00B4359F" w:rsidRDefault="00B4359F" w:rsidP="00B4359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Товары.</w:t>
      </w:r>
    </w:p>
    <w:p w14:paraId="361BBFA6" w14:textId="77777777" w:rsidR="00B4359F" w:rsidRPr="00B4359F" w:rsidRDefault="00B4359F" w:rsidP="00B4359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Заказы.</w:t>
      </w:r>
    </w:p>
    <w:p w14:paraId="619422C3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0B067C6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товара предусмотреть область для фотографии товара.</w:t>
      </w:r>
    </w:p>
    <w:p w14:paraId="12DFC5BA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852F3BF">
          <v:rect id="_x0000_i1129" style="width:0;height:1.5pt" o:hralign="center" o:hrstd="t" o:hr="t" fillcolor="#a0a0a0" stroked="f"/>
        </w:pict>
      </w:r>
    </w:p>
    <w:p w14:paraId="2DB13488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15. АВТОПРОКАТ</w:t>
      </w:r>
    </w:p>
    <w:p w14:paraId="02391595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62FDB63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деловой интерфейс сервиса аренды автомобилей.</w:t>
      </w:r>
    </w:p>
    <w:p w14:paraId="3A453C7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0D2CBCA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084F1BD5" w14:textId="77777777" w:rsidR="00B4359F" w:rsidRPr="00B4359F" w:rsidRDefault="00B4359F" w:rsidP="00B435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компании;</w:t>
      </w:r>
    </w:p>
    <w:p w14:paraId="5DEB6BD5" w14:textId="77777777" w:rsidR="00B4359F" w:rsidRPr="00B4359F" w:rsidRDefault="00B4359F" w:rsidP="00B435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«Автомобили», «Аренда», «Поиск»;</w:t>
      </w:r>
    </w:p>
    <w:p w14:paraId="2B949FB9" w14:textId="77777777" w:rsidR="00B4359F" w:rsidRPr="00B4359F" w:rsidRDefault="00B4359F" w:rsidP="00B435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информационная область;</w:t>
      </w:r>
    </w:p>
    <w:p w14:paraId="7FC051C6" w14:textId="77777777" w:rsidR="00B4359F" w:rsidRPr="00B4359F" w:rsidRDefault="00B4359F" w:rsidP="00B435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100E036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04A5649B" w14:textId="77777777" w:rsidR="00B4359F" w:rsidRPr="00B4359F" w:rsidRDefault="00B4359F" w:rsidP="00B435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58114E25" w14:textId="77777777" w:rsidR="00B4359F" w:rsidRPr="00B4359F" w:rsidRDefault="00B4359F" w:rsidP="00B435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Автомобили.</w:t>
      </w:r>
    </w:p>
    <w:p w14:paraId="2AEFD85B" w14:textId="77777777" w:rsidR="00B4359F" w:rsidRPr="00B4359F" w:rsidRDefault="00B4359F" w:rsidP="00B435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Аренда.</w:t>
      </w:r>
    </w:p>
    <w:p w14:paraId="4E4BD8A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4EC33DF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автомобиля предусмотреть область для фотографии автомобиля.</w:t>
      </w:r>
    </w:p>
    <w:p w14:paraId="332DB2AE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9DC4254">
          <v:rect id="_x0000_i1128" style="width:0;height:1.5pt" o:hralign="center" o:hrstd="t" o:hr="t" fillcolor="#a0a0a0" stroked="f"/>
        </w:pict>
      </w:r>
    </w:p>
    <w:p w14:paraId="7B2C97A5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lastRenderedPageBreak/>
        <w:t>ВАРИАНТ 16. УЧЕБНАЯ ГРУППА</w:t>
      </w:r>
    </w:p>
    <w:p w14:paraId="78C29E5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5D420E3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и максимально понятный интерфейс учебной системы.</w:t>
      </w:r>
    </w:p>
    <w:p w14:paraId="4A27D88D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75AB762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4DDFD92E" w14:textId="77777777" w:rsidR="00B4359F" w:rsidRPr="00B4359F" w:rsidRDefault="00B4359F" w:rsidP="00B435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учебной группы;</w:t>
      </w:r>
    </w:p>
    <w:p w14:paraId="1F9BAA08" w14:textId="77777777" w:rsidR="00B4359F" w:rsidRPr="00B4359F" w:rsidRDefault="00B4359F" w:rsidP="00B435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«Студенты», «Оценки», «Поиск»;</w:t>
      </w:r>
    </w:p>
    <w:p w14:paraId="31D6B319" w14:textId="77777777" w:rsidR="00B4359F" w:rsidRPr="00B4359F" w:rsidRDefault="00B4359F" w:rsidP="00B435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14A196C8" w14:textId="77777777" w:rsidR="00B4359F" w:rsidRPr="00B4359F" w:rsidRDefault="00B4359F" w:rsidP="00B435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16224230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3B51E283" w14:textId="77777777" w:rsidR="00B4359F" w:rsidRPr="00B4359F" w:rsidRDefault="00B4359F" w:rsidP="00B4359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4F6B8279" w14:textId="77777777" w:rsidR="00B4359F" w:rsidRPr="00B4359F" w:rsidRDefault="00B4359F" w:rsidP="00B4359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Студенты.</w:t>
      </w:r>
    </w:p>
    <w:p w14:paraId="6A792F5A" w14:textId="77777777" w:rsidR="00B4359F" w:rsidRPr="00B4359F" w:rsidRDefault="00B4359F" w:rsidP="00B4359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Оценки.</w:t>
      </w:r>
    </w:p>
    <w:p w14:paraId="461A6FE7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7F43D37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студента предусмотреть область для фотографии или аватара.</w:t>
      </w:r>
    </w:p>
    <w:p w14:paraId="6813B725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3E503E7">
          <v:rect id="_x0000_i1127" style="width:0;height:1.5pt" o:hralign="center" o:hrstd="t" o:hr="t" fillcolor="#a0a0a0" stroked="f"/>
        </w:pict>
      </w:r>
    </w:p>
    <w:p w14:paraId="5765F483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17. EVENT-АГЕНТСТВО</w:t>
      </w:r>
    </w:p>
    <w:p w14:paraId="7D6218E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37627BE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презентационный интерфейс организации мероприятий.</w:t>
      </w:r>
    </w:p>
    <w:p w14:paraId="583773D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626366F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1A72724B" w14:textId="77777777" w:rsidR="00B4359F" w:rsidRPr="00B4359F" w:rsidRDefault="00B4359F" w:rsidP="00B435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агентства;</w:t>
      </w:r>
    </w:p>
    <w:p w14:paraId="3397692F" w14:textId="77777777" w:rsidR="00B4359F" w:rsidRPr="00B4359F" w:rsidRDefault="00B4359F" w:rsidP="00B435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«Мероприятия», «Клиенты», «Поиск»;</w:t>
      </w:r>
    </w:p>
    <w:p w14:paraId="52AB03EB" w14:textId="77777777" w:rsidR="00B4359F" w:rsidRPr="00B4359F" w:rsidRDefault="00B4359F" w:rsidP="00B435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 о выбранном мероприятии;</w:t>
      </w:r>
    </w:p>
    <w:p w14:paraId="05C23208" w14:textId="77777777" w:rsidR="00B4359F" w:rsidRPr="00B4359F" w:rsidRDefault="00B4359F" w:rsidP="00B435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0606005A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2F482CF3" w14:textId="77777777" w:rsidR="00B4359F" w:rsidRPr="00B4359F" w:rsidRDefault="00B4359F" w:rsidP="00B4359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7EF13F37" w14:textId="77777777" w:rsidR="00B4359F" w:rsidRPr="00B4359F" w:rsidRDefault="00B4359F" w:rsidP="00B4359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Мероприятия.</w:t>
      </w:r>
    </w:p>
    <w:p w14:paraId="08131220" w14:textId="77777777" w:rsidR="00B4359F" w:rsidRPr="00B4359F" w:rsidRDefault="00B4359F" w:rsidP="00B4359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Клиенты.</w:t>
      </w:r>
    </w:p>
    <w:p w14:paraId="5EAB13BD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642129C0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В окне мероприятия предусмотреть область для фотографии или изображения события.</w:t>
      </w:r>
    </w:p>
    <w:p w14:paraId="674BA0C3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35596E0D">
          <v:rect id="_x0000_i1126" style="width:0;height:1.5pt" o:hralign="center" o:hrstd="t" o:hr="t" fillcolor="#a0a0a0" stroked="f"/>
        </w:pict>
      </w:r>
    </w:p>
    <w:p w14:paraId="5B6335E6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18. БУРГЕРНАЯ</w:t>
      </w:r>
    </w:p>
    <w:p w14:paraId="0817A953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0EC796C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Яркий современный интерфейс заведения быстрого питания.</w:t>
      </w:r>
    </w:p>
    <w:p w14:paraId="19F0A1B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3F78DD9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1ADAE512" w14:textId="77777777" w:rsidR="00B4359F" w:rsidRPr="00B4359F" w:rsidRDefault="00B4359F" w:rsidP="00B435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бургерной;</w:t>
      </w:r>
    </w:p>
    <w:p w14:paraId="5A92A1E1" w14:textId="77777777" w:rsidR="00B4359F" w:rsidRPr="00B4359F" w:rsidRDefault="00B4359F" w:rsidP="00B435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«Блюда», «Заказы», «Поиск»;</w:t>
      </w:r>
    </w:p>
    <w:p w14:paraId="4659135F" w14:textId="77777777" w:rsidR="00B4359F" w:rsidRPr="00B4359F" w:rsidRDefault="00B4359F" w:rsidP="00B435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выбранного блюда;</w:t>
      </w:r>
    </w:p>
    <w:p w14:paraId="62490D29" w14:textId="77777777" w:rsidR="00B4359F" w:rsidRPr="00B4359F" w:rsidRDefault="00B4359F" w:rsidP="00B435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278ABC15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105E3179" w14:textId="77777777" w:rsidR="00B4359F" w:rsidRPr="00B4359F" w:rsidRDefault="00B4359F" w:rsidP="00B4359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089C9925" w14:textId="77777777" w:rsidR="00B4359F" w:rsidRPr="00B4359F" w:rsidRDefault="00B4359F" w:rsidP="00B4359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Блюда.</w:t>
      </w:r>
    </w:p>
    <w:p w14:paraId="7AABDE07" w14:textId="77777777" w:rsidR="00B4359F" w:rsidRPr="00B4359F" w:rsidRDefault="00B4359F" w:rsidP="00B4359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Заказы.</w:t>
      </w:r>
    </w:p>
    <w:p w14:paraId="2E71BE9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5CA946B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блюда предусмотреть область для фотографии бургера или другого блюда.</w:t>
      </w:r>
    </w:p>
    <w:p w14:paraId="650A226F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54607D3">
          <v:rect id="_x0000_i1125" style="width:0;height:1.5pt" o:hralign="center" o:hrstd="t" o:hr="t" fillcolor="#a0a0a0" stroked="f"/>
        </w:pict>
      </w:r>
    </w:p>
    <w:p w14:paraId="50D7DB42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19. ПУНКТ ВЫДАЧИ</w:t>
      </w:r>
    </w:p>
    <w:p w14:paraId="0403522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0E72D66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Минималистичный и функциональный интерфейс системы учёта посылок.</w:t>
      </w:r>
    </w:p>
    <w:p w14:paraId="66988835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04AE421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2C29D787" w14:textId="77777777" w:rsidR="00B4359F" w:rsidRPr="00B4359F" w:rsidRDefault="00B4359F" w:rsidP="00B435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пункта выдачи;</w:t>
      </w:r>
    </w:p>
    <w:p w14:paraId="5C3E1CD9" w14:textId="77777777" w:rsidR="00B4359F" w:rsidRPr="00B4359F" w:rsidRDefault="00B4359F" w:rsidP="00B435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«Посылки», «Клиенты», «Поиск»;</w:t>
      </w:r>
    </w:p>
    <w:p w14:paraId="55E5A39F" w14:textId="77777777" w:rsidR="00B4359F" w:rsidRPr="00B4359F" w:rsidRDefault="00B4359F" w:rsidP="00B435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 о выбранной посылке;</w:t>
      </w:r>
    </w:p>
    <w:p w14:paraId="65C2EF17" w14:textId="77777777" w:rsidR="00B4359F" w:rsidRPr="00B4359F" w:rsidRDefault="00B4359F" w:rsidP="00B435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025B278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7E07A47A" w14:textId="77777777" w:rsidR="00B4359F" w:rsidRPr="00B4359F" w:rsidRDefault="00B4359F" w:rsidP="00B4359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063DDF00" w14:textId="77777777" w:rsidR="00B4359F" w:rsidRPr="00B4359F" w:rsidRDefault="00B4359F" w:rsidP="00B4359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Посылки.</w:t>
      </w:r>
    </w:p>
    <w:p w14:paraId="0EA0C504" w14:textId="77777777" w:rsidR="00B4359F" w:rsidRPr="00B4359F" w:rsidRDefault="00B4359F" w:rsidP="00B4359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Клиенты.</w:t>
      </w:r>
    </w:p>
    <w:p w14:paraId="48B2DEE7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111E237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посылки предусмотреть визуальную область для изображения посылки или условной маркировки.</w:t>
      </w:r>
    </w:p>
    <w:p w14:paraId="4C42E352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2113A39">
          <v:rect id="_x0000_i1124" style="width:0;height:1.5pt" o:hralign="center" o:hrstd="t" o:hr="t" fillcolor="#a0a0a0" stroked="f"/>
        </w:pict>
      </w:r>
    </w:p>
    <w:p w14:paraId="3D1793E3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20. КОМПЬЮТЕРНЫЙ МАГАЗИН</w:t>
      </w:r>
    </w:p>
    <w:p w14:paraId="4C912FCD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78E3981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Современный технологичный интерфейс магазина техники.</w:t>
      </w:r>
    </w:p>
    <w:p w14:paraId="4E4FD67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67E49BE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483ED27A" w14:textId="77777777" w:rsidR="00B4359F" w:rsidRPr="00B4359F" w:rsidRDefault="00B4359F" w:rsidP="00B4359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магазина;</w:t>
      </w:r>
    </w:p>
    <w:p w14:paraId="2D1D6412" w14:textId="77777777" w:rsidR="00B4359F" w:rsidRPr="00B4359F" w:rsidRDefault="00B4359F" w:rsidP="00B4359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«Техника», «Продажи», «Поиск»;</w:t>
      </w:r>
    </w:p>
    <w:p w14:paraId="5B94C088" w14:textId="77777777" w:rsidR="00B4359F" w:rsidRPr="00B4359F" w:rsidRDefault="00B4359F" w:rsidP="00B4359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74AB11DF" w14:textId="77777777" w:rsidR="00B4359F" w:rsidRPr="00B4359F" w:rsidRDefault="00B4359F" w:rsidP="00B4359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61D98A80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71A33F51" w14:textId="77777777" w:rsidR="00B4359F" w:rsidRPr="00B4359F" w:rsidRDefault="00B4359F" w:rsidP="00B4359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1EC0F912" w14:textId="77777777" w:rsidR="00B4359F" w:rsidRPr="00B4359F" w:rsidRDefault="00B4359F" w:rsidP="00B4359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Техника.</w:t>
      </w:r>
    </w:p>
    <w:p w14:paraId="6C1FD791" w14:textId="77777777" w:rsidR="00B4359F" w:rsidRPr="00B4359F" w:rsidRDefault="00B4359F" w:rsidP="00B4359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Продажи.</w:t>
      </w:r>
    </w:p>
    <w:p w14:paraId="1C9DC01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6ADE700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товара предусмотреть область для изображения выбранного устройства.</w:t>
      </w:r>
    </w:p>
    <w:p w14:paraId="727D3959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3C28C0A">
          <v:rect id="_x0000_i1123" style="width:0;height:1.5pt" o:hralign="center" o:hrstd="t" o:hr="t" fillcolor="#a0a0a0" stroked="f"/>
        </w:pict>
      </w:r>
    </w:p>
    <w:p w14:paraId="490E05FD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21. АГЕНТСТВО НЕДВИЖИМОСТИ</w:t>
      </w:r>
    </w:p>
    <w:p w14:paraId="3A08A21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783F046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Строгий современный интерфейс агентства недвижимости.</w:t>
      </w:r>
    </w:p>
    <w:p w14:paraId="2498B82A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11DDE78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09079F01" w14:textId="77777777" w:rsidR="00B4359F" w:rsidRPr="00B4359F" w:rsidRDefault="00B4359F" w:rsidP="00B4359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агентства;</w:t>
      </w:r>
    </w:p>
    <w:p w14:paraId="046B99FF" w14:textId="77777777" w:rsidR="00B4359F" w:rsidRPr="00B4359F" w:rsidRDefault="00B4359F" w:rsidP="00B4359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«Объекты», «Клиенты», «Поиск»;</w:t>
      </w:r>
    </w:p>
    <w:p w14:paraId="2EFF7AB1" w14:textId="77777777" w:rsidR="00B4359F" w:rsidRPr="00B4359F" w:rsidRDefault="00B4359F" w:rsidP="00B4359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1A12B4D7" w14:textId="77777777" w:rsidR="00B4359F" w:rsidRPr="00B4359F" w:rsidRDefault="00B4359F" w:rsidP="00B4359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5AB05C1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Окна</w:t>
      </w:r>
    </w:p>
    <w:p w14:paraId="3AC9E334" w14:textId="77777777" w:rsidR="00B4359F" w:rsidRPr="00B4359F" w:rsidRDefault="00B4359F" w:rsidP="00B4359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6E1E1D9A" w14:textId="77777777" w:rsidR="00B4359F" w:rsidRPr="00B4359F" w:rsidRDefault="00B4359F" w:rsidP="00B4359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Объекты.</w:t>
      </w:r>
    </w:p>
    <w:p w14:paraId="14628360" w14:textId="77777777" w:rsidR="00B4359F" w:rsidRPr="00B4359F" w:rsidRDefault="00B4359F" w:rsidP="00B4359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Клиенты.</w:t>
      </w:r>
    </w:p>
    <w:p w14:paraId="2256B90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7405933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объекта предусмотреть область для фотографии квартиры, дома или другого объекта недвижимости.</w:t>
      </w:r>
    </w:p>
    <w:p w14:paraId="14ECA17C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6747C026">
          <v:rect id="_x0000_i1122" style="width:0;height:1.5pt" o:hralign="center" o:hrstd="t" o:hr="t" fillcolor="#a0a0a0" stroked="f"/>
        </w:pict>
      </w:r>
    </w:p>
    <w:p w14:paraId="54FBCE10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22. ВЕТЕРИНАРНАЯ КЛИНИКА</w:t>
      </w:r>
    </w:p>
    <w:p w14:paraId="5B1D289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08ABB8A0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Профессиональный и понятный интерфейс ветеринарной клиники.</w:t>
      </w:r>
    </w:p>
    <w:p w14:paraId="3ED67E55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45B9632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741E0564" w14:textId="77777777" w:rsidR="00B4359F" w:rsidRPr="00B4359F" w:rsidRDefault="00B4359F" w:rsidP="00B4359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клиники;</w:t>
      </w:r>
    </w:p>
    <w:p w14:paraId="3EC1C3F1" w14:textId="77777777" w:rsidR="00B4359F" w:rsidRPr="00B4359F" w:rsidRDefault="00B4359F" w:rsidP="00B4359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«Животные», «Приёмы», «Поиск»;</w:t>
      </w:r>
    </w:p>
    <w:p w14:paraId="2A86BCB5" w14:textId="77777777" w:rsidR="00B4359F" w:rsidRPr="00B4359F" w:rsidRDefault="00B4359F" w:rsidP="00B4359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0E024286" w14:textId="77777777" w:rsidR="00B4359F" w:rsidRPr="00B4359F" w:rsidRDefault="00B4359F" w:rsidP="00B4359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07BECF3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3E1F73B3" w14:textId="77777777" w:rsidR="00B4359F" w:rsidRPr="00B4359F" w:rsidRDefault="00B4359F" w:rsidP="00B4359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57A67F41" w14:textId="77777777" w:rsidR="00B4359F" w:rsidRPr="00B4359F" w:rsidRDefault="00B4359F" w:rsidP="00B4359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Животные.</w:t>
      </w:r>
    </w:p>
    <w:p w14:paraId="296CC9AA" w14:textId="77777777" w:rsidR="00B4359F" w:rsidRPr="00B4359F" w:rsidRDefault="00B4359F" w:rsidP="00B4359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Приёмы.</w:t>
      </w:r>
    </w:p>
    <w:p w14:paraId="4D814B8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743C8DC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животного предусмотреть область для фотографии питомца.</w:t>
      </w:r>
    </w:p>
    <w:p w14:paraId="52171907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60B3FBBE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5B27FB61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23. ХУДОЖЕСТВЕННАЯ ШКОЛА</w:t>
      </w:r>
    </w:p>
    <w:p w14:paraId="27E3B04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64EE46D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Творческий, но удобный и структурированный интерфейс.</w:t>
      </w:r>
    </w:p>
    <w:p w14:paraId="241FB48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Главное окно</w:t>
      </w:r>
    </w:p>
    <w:p w14:paraId="6F5CF7B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5C97A6BB" w14:textId="77777777" w:rsidR="00B4359F" w:rsidRPr="00B4359F" w:rsidRDefault="00B4359F" w:rsidP="00B4359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художественной школы;</w:t>
      </w:r>
    </w:p>
    <w:p w14:paraId="40E434D1" w14:textId="77777777" w:rsidR="00B4359F" w:rsidRPr="00B4359F" w:rsidRDefault="00B4359F" w:rsidP="00B4359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«Ученики», «Занятия», «Поиск»;</w:t>
      </w:r>
    </w:p>
    <w:p w14:paraId="0DCB0A73" w14:textId="77777777" w:rsidR="00B4359F" w:rsidRPr="00B4359F" w:rsidRDefault="00B4359F" w:rsidP="00B4359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415C8D0F" w14:textId="77777777" w:rsidR="00B4359F" w:rsidRPr="00B4359F" w:rsidRDefault="00B4359F" w:rsidP="00B4359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169C438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03D76C09" w14:textId="77777777" w:rsidR="00B4359F" w:rsidRPr="00B4359F" w:rsidRDefault="00B4359F" w:rsidP="00B4359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7A584E83" w14:textId="77777777" w:rsidR="00B4359F" w:rsidRPr="00B4359F" w:rsidRDefault="00B4359F" w:rsidP="00B4359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Ученики.</w:t>
      </w:r>
    </w:p>
    <w:p w14:paraId="28C8EF1A" w14:textId="77777777" w:rsidR="00B4359F" w:rsidRPr="00B4359F" w:rsidRDefault="00B4359F" w:rsidP="00B4359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Занятия.</w:t>
      </w:r>
    </w:p>
    <w:p w14:paraId="3F89877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1A1FDED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ученика предусмотреть область для фотографии или изображения работы ученика.</w:t>
      </w:r>
    </w:p>
    <w:p w14:paraId="53B3BCEF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7BCFCDC">
          <v:rect id="_x0000_i1120" style="width:0;height:1.5pt" o:hralign="center" o:hrstd="t" o:hr="t" fillcolor="#a0a0a0" stroked="f"/>
        </w:pict>
      </w:r>
    </w:p>
    <w:p w14:paraId="316401D4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ВАРИАНТ 24. КАРТИНГ-КЛУБ</w:t>
      </w:r>
    </w:p>
    <w:p w14:paraId="64A6F62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Стиль</w:t>
      </w:r>
    </w:p>
    <w:p w14:paraId="743E5C0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Динамичный спортивный интерфейс.</w:t>
      </w:r>
    </w:p>
    <w:p w14:paraId="175E8B23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210C6F8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Должны присутствовать:</w:t>
      </w:r>
    </w:p>
    <w:p w14:paraId="751FF951" w14:textId="77777777" w:rsidR="00B4359F" w:rsidRPr="00B4359F" w:rsidRDefault="00B4359F" w:rsidP="00B4359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картинг-клуба;</w:t>
      </w:r>
    </w:p>
    <w:p w14:paraId="66AC7FC0" w14:textId="77777777" w:rsidR="00B4359F" w:rsidRPr="00B4359F" w:rsidRDefault="00B4359F" w:rsidP="00B4359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 «Гонщики», «Заезды», «Поиск»;</w:t>
      </w:r>
    </w:p>
    <w:p w14:paraId="02ADD52D" w14:textId="77777777" w:rsidR="00B4359F" w:rsidRPr="00B4359F" w:rsidRDefault="00B4359F" w:rsidP="00B4359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область информации;</w:t>
      </w:r>
    </w:p>
    <w:p w14:paraId="61D7CC74" w14:textId="77777777" w:rsidR="00B4359F" w:rsidRPr="00B4359F" w:rsidRDefault="00B4359F" w:rsidP="00B4359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выхода.</w:t>
      </w:r>
    </w:p>
    <w:p w14:paraId="2ECB6552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Окна</w:t>
      </w:r>
    </w:p>
    <w:p w14:paraId="4BFAC9D7" w14:textId="77777777" w:rsidR="00B4359F" w:rsidRPr="00B4359F" w:rsidRDefault="00B4359F" w:rsidP="00B4359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Авторизация.</w:t>
      </w:r>
    </w:p>
    <w:p w14:paraId="6F1E08C8" w14:textId="77777777" w:rsidR="00B4359F" w:rsidRPr="00B4359F" w:rsidRDefault="00B4359F" w:rsidP="00B4359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Гонщики.</w:t>
      </w:r>
    </w:p>
    <w:p w14:paraId="6E43CC07" w14:textId="77777777" w:rsidR="00B4359F" w:rsidRPr="00B4359F" w:rsidRDefault="00B4359F" w:rsidP="00B4359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Заезды.</w:t>
      </w:r>
    </w:p>
    <w:p w14:paraId="39F70D9F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Дополнительное требование</w:t>
      </w:r>
    </w:p>
    <w:p w14:paraId="55D267F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окне гонщика предусмотреть область для фотографии гонщика или изображения карта.</w:t>
      </w:r>
    </w:p>
    <w:p w14:paraId="5B29F70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p w14:paraId="74D289F9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8A6A073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4C040420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 ОБЩИЕ ТРЕБОВАНИЯ К ДИЗАЙНУ</w:t>
      </w:r>
    </w:p>
    <w:p w14:paraId="511F246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Независимо от варианта необходимо:</w:t>
      </w:r>
    </w:p>
    <w:p w14:paraId="32C4690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Единый стиль</w:t>
      </w:r>
    </w:p>
    <w:p w14:paraId="33FDCA5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Все окна приложения должны выглядеть как части одного программного продукта.</w:t>
      </w:r>
    </w:p>
    <w:p w14:paraId="2A487088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Читаемость</w:t>
      </w:r>
    </w:p>
    <w:p w14:paraId="3811CDB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Текст, кнопки и поля должны быть хорошо различимы.</w:t>
      </w:r>
    </w:p>
    <w:p w14:paraId="1E0E148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Логическая группировка</w:t>
      </w:r>
    </w:p>
    <w:p w14:paraId="1D35CB6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Связанные элементы необходимо объединять.</w:t>
      </w:r>
    </w:p>
    <w:p w14:paraId="33C99BF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Можно использовать:</w:t>
      </w:r>
    </w:p>
    <w:p w14:paraId="58703EBF" w14:textId="77777777" w:rsidR="00B4359F" w:rsidRPr="00B4359F" w:rsidRDefault="00B4359F" w:rsidP="00B435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GroupBox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65240930" w14:textId="77777777" w:rsidR="00B4359F" w:rsidRPr="00B4359F" w:rsidRDefault="00B4359F" w:rsidP="00B435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Panel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3281748B" w14:textId="77777777" w:rsidR="00B4359F" w:rsidRPr="00B4359F" w:rsidRDefault="00B4359F" w:rsidP="00B435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разделители;</w:t>
      </w:r>
    </w:p>
    <w:p w14:paraId="2B60C6DF" w14:textId="77777777" w:rsidR="00B4359F" w:rsidRPr="00B4359F" w:rsidRDefault="00B4359F" w:rsidP="00B435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заголовки.</w:t>
      </w:r>
    </w:p>
    <w:p w14:paraId="3ABA32B4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Навигация</w:t>
      </w:r>
    </w:p>
    <w:p w14:paraId="1437E72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Пользователь должен понимать:</w:t>
      </w:r>
    </w:p>
    <w:p w14:paraId="3FAA9842" w14:textId="77777777" w:rsidR="00B4359F" w:rsidRPr="00B4359F" w:rsidRDefault="00B4359F" w:rsidP="00B435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где он находится;</w:t>
      </w:r>
    </w:p>
    <w:p w14:paraId="0E9FE975" w14:textId="77777777" w:rsidR="00B4359F" w:rsidRPr="00B4359F" w:rsidRDefault="00B4359F" w:rsidP="00B435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что можно сделать;</w:t>
      </w:r>
    </w:p>
    <w:p w14:paraId="27CBD9F0" w14:textId="77777777" w:rsidR="00B4359F" w:rsidRPr="00B4359F" w:rsidRDefault="00B4359F" w:rsidP="00B435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как вернуться;</w:t>
      </w:r>
    </w:p>
    <w:p w14:paraId="52749B03" w14:textId="77777777" w:rsidR="00B4359F" w:rsidRPr="00B4359F" w:rsidRDefault="00B4359F" w:rsidP="00B435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как перейти к другому разделу.</w:t>
      </w:r>
    </w:p>
    <w:p w14:paraId="5E6B9F39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Корректные размеры</w:t>
      </w:r>
    </w:p>
    <w:p w14:paraId="61C8457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Не допускается:</w:t>
      </w:r>
    </w:p>
    <w:p w14:paraId="5B1CE3EE" w14:textId="77777777" w:rsidR="00B4359F" w:rsidRPr="00B4359F" w:rsidRDefault="00B4359F" w:rsidP="00B435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обрезанный текст;</w:t>
      </w:r>
    </w:p>
    <w:p w14:paraId="7E61002B" w14:textId="77777777" w:rsidR="00B4359F" w:rsidRPr="00B4359F" w:rsidRDefault="00B4359F" w:rsidP="00B435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наложение элементов;</w:t>
      </w:r>
    </w:p>
    <w:p w14:paraId="6A50623C" w14:textId="77777777" w:rsidR="00B4359F" w:rsidRPr="00B4359F" w:rsidRDefault="00B4359F" w:rsidP="00B435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кнопки, которые невозможно нажать;</w:t>
      </w:r>
    </w:p>
    <w:p w14:paraId="28D5984D" w14:textId="77777777" w:rsidR="00B4359F" w:rsidRPr="00B4359F" w:rsidRDefault="00B4359F" w:rsidP="00B435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элементы за пределами окна.</w:t>
      </w:r>
    </w:p>
    <w:p w14:paraId="25408928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0C3E321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37DA8C70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ОБЯЗАТЕЛЬНЫЕ ЭЛЕМЕНТЫ ИНТЕРФЕЙСА</w:t>
      </w:r>
    </w:p>
    <w:p w14:paraId="564A746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ходе работы необходимо использовать не менее:</w:t>
      </w:r>
    </w:p>
    <w:p w14:paraId="0160C42E" w14:textId="77777777" w:rsidR="00B4359F" w:rsidRPr="00B4359F" w:rsidRDefault="00B4359F" w:rsidP="00B435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Label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7852B8A1" w14:textId="77777777" w:rsidR="00B4359F" w:rsidRPr="00B4359F" w:rsidRDefault="00B4359F" w:rsidP="00B435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1881E0DE" w14:textId="77777777" w:rsidR="00B4359F" w:rsidRPr="00B4359F" w:rsidRDefault="00B4359F" w:rsidP="00B435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499C6490" w14:textId="77777777" w:rsidR="00B4359F" w:rsidRPr="00B4359F" w:rsidRDefault="00B4359F" w:rsidP="00B435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0FCABFD5" w14:textId="77777777" w:rsidR="00B4359F" w:rsidRPr="00B4359F" w:rsidRDefault="00B4359F" w:rsidP="00B435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GroupBox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Panel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702E07D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Дополнительно использовать минимум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2 элемента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из списка:</w:t>
      </w:r>
    </w:p>
    <w:p w14:paraId="30EFF5E3" w14:textId="77777777" w:rsidR="00B4359F" w:rsidRPr="00B4359F" w:rsidRDefault="00B4359F" w:rsidP="00B435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ComboBox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00B8C815" w14:textId="77777777" w:rsidR="00B4359F" w:rsidRPr="00B4359F" w:rsidRDefault="00B4359F" w:rsidP="00B435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ListBox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4BE06D19" w14:textId="77777777" w:rsidR="00B4359F" w:rsidRPr="00B4359F" w:rsidRDefault="00B4359F" w:rsidP="00B435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CheckBox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7BC63D02" w14:textId="77777777" w:rsidR="00B4359F" w:rsidRPr="00B4359F" w:rsidRDefault="00B4359F" w:rsidP="00B435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RadioButton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7F1F74BA" w14:textId="77777777" w:rsidR="00B4359F" w:rsidRPr="00B4359F" w:rsidRDefault="00B4359F" w:rsidP="00B435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NumericUpDown</w:t>
      </w:r>
      <w:r w:rsidRPr="00B4359F">
        <w:rPr>
          <w:rFonts w:ascii="Times New Roman" w:eastAsia="Times New Roman" w:hAnsi="Times New Roman" w:cs="Times New Roman"/>
          <w:lang w:eastAsia="ru-RU"/>
        </w:rPr>
        <w:t>;</w:t>
      </w:r>
    </w:p>
    <w:p w14:paraId="74CDFF46" w14:textId="77777777" w:rsidR="00B4359F" w:rsidRPr="00B4359F" w:rsidRDefault="00B4359F" w:rsidP="00B435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DateTimePicker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1DC71C70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BF02384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7A9ABFD6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ЧТО ДОЛЖНО ПОЛУЧИТЬСЯ</w:t>
      </w:r>
    </w:p>
    <w:p w14:paraId="1DBE7C1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результате работы пользователь должен видеть не просто набор форм, а целостное приложение:</w:t>
      </w:r>
    </w:p>
    <w:p w14:paraId="2FAA4D4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ОКНО ВХОДА</w:t>
      </w:r>
    </w:p>
    <w:p w14:paraId="3364547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↓</w:t>
      </w:r>
    </w:p>
    <w:p w14:paraId="2B0A579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ГЛАВНОЕ МЕНЮ</w:t>
      </w:r>
    </w:p>
    <w:p w14:paraId="46CF125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↓</w:t>
      </w:r>
    </w:p>
    <w:p w14:paraId="10FEC52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РАЗДЕЛ 1</w:t>
      </w:r>
    </w:p>
    <w:p w14:paraId="18DE628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РАЗДЕЛ 2</w:t>
      </w:r>
    </w:p>
    <w:p w14:paraId="26779EF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РАЗДЕЛ 3</w:t>
      </w:r>
    </w:p>
    <w:p w14:paraId="5619C76A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↓</w:t>
      </w:r>
    </w:p>
    <w:p w14:paraId="3604000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ВОЗВРАТ В ГЛАВНОЕ МЕНЮ</w:t>
      </w:r>
    </w:p>
    <w:p w14:paraId="5280FFAD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5AF702C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39DD7D78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ТЕСТИРОВАНИЕ ДИЗАЙНА</w:t>
      </w:r>
    </w:p>
    <w:p w14:paraId="0123347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 xml:space="preserve">После завершения разработки необходимо проверить приложение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не по принципу «работает/не работает»</w:t>
      </w:r>
      <w:r w:rsidRPr="00B4359F">
        <w:rPr>
          <w:rFonts w:ascii="Times New Roman" w:eastAsia="Times New Roman" w:hAnsi="Times New Roman" w:cs="Times New Roman"/>
          <w:lang w:eastAsia="ru-RU"/>
        </w:rPr>
        <w:t>, а на соответствие выданному мини-ТЗ.</w:t>
      </w:r>
    </w:p>
    <w:p w14:paraId="3EA0AB3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Каждое требование ТЗ превращается в отдельный тест.</w:t>
      </w:r>
    </w:p>
    <w:p w14:paraId="34D4819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577B8C4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Требование ТЗ:</w:t>
      </w:r>
    </w:p>
    <w:p w14:paraId="39C0D87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 главном окне должны присутствовать кнопки «Книги», «Читатели» и «Поиск».</w:t>
      </w:r>
    </w:p>
    <w:p w14:paraId="363CCC7B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Тест:</w:t>
      </w:r>
    </w:p>
    <w:p w14:paraId="557D6B9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Проверить наличие трёх кнопок.</w:t>
      </w:r>
    </w:p>
    <w:p w14:paraId="47946E3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Ожидаемый результат:</w:t>
      </w:r>
    </w:p>
    <w:p w14:paraId="245449C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Все три кнопки присутствуют, имеют корректные названия и доступны пользователю.</w:t>
      </w:r>
    </w:p>
    <w:p w14:paraId="50A05547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5696FEE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31F45EC8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ОБЯЗАТЕЛЬНЫЕ ТЕСТЫ</w:t>
      </w:r>
    </w:p>
    <w:p w14:paraId="06E4FE4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Необходимо выполнить минимум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20 проверок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19FB47DA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ОКНО ВХОДА</w:t>
      </w:r>
    </w:p>
    <w:p w14:paraId="5800452B" w14:textId="77777777" w:rsidR="00B4359F" w:rsidRPr="00B4359F" w:rsidRDefault="00B4359F" w:rsidP="00B435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LoginForm открывается при запуске.</w:t>
      </w:r>
    </w:p>
    <w:p w14:paraId="1D6A6DB2" w14:textId="77777777" w:rsidR="00B4359F" w:rsidRPr="00B4359F" w:rsidRDefault="00B4359F" w:rsidP="00B435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Главное окно не открывается без авторизации.</w:t>
      </w:r>
    </w:p>
    <w:p w14:paraId="16FF0ECC" w14:textId="77777777" w:rsidR="00B4359F" w:rsidRPr="00B4359F" w:rsidRDefault="00B4359F" w:rsidP="00B435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Корректный логин и пароль открывают главное окно.</w:t>
      </w:r>
    </w:p>
    <w:p w14:paraId="51E76660" w14:textId="77777777" w:rsidR="00B4359F" w:rsidRPr="00B4359F" w:rsidRDefault="00B4359F" w:rsidP="00B435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Неверный логин обрабатывается.</w:t>
      </w:r>
    </w:p>
    <w:p w14:paraId="354F488B" w14:textId="77777777" w:rsidR="00B4359F" w:rsidRPr="00B4359F" w:rsidRDefault="00B4359F" w:rsidP="00B435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Неверный пароль обрабатывается.</w:t>
      </w:r>
    </w:p>
    <w:p w14:paraId="3D9EC3E7" w14:textId="77777777" w:rsidR="00B4359F" w:rsidRPr="00B4359F" w:rsidRDefault="00B4359F" w:rsidP="00B435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Пустые поля обрабатываются.</w:t>
      </w:r>
    </w:p>
    <w:p w14:paraId="0ECE52BB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1C48934C" w14:textId="77777777" w:rsidR="00B4359F" w:rsidRPr="00B4359F" w:rsidRDefault="00B4359F" w:rsidP="00B435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программы соответствует ТЗ.</w:t>
      </w:r>
    </w:p>
    <w:p w14:paraId="27478967" w14:textId="77777777" w:rsidR="00B4359F" w:rsidRPr="00B4359F" w:rsidRDefault="00B4359F" w:rsidP="00B435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Все обязательные элементы присутствуют.</w:t>
      </w:r>
    </w:p>
    <w:p w14:paraId="7E6EF022" w14:textId="77777777" w:rsidR="00B4359F" w:rsidRPr="00B4359F" w:rsidRDefault="00B4359F" w:rsidP="00B435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Названия кнопок соответствуют ТЗ.</w:t>
      </w:r>
    </w:p>
    <w:p w14:paraId="00FF3FA4" w14:textId="77777777" w:rsidR="00B4359F" w:rsidRPr="00B4359F" w:rsidRDefault="00B4359F" w:rsidP="00B435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Элементы не перекрывают друг друга.</w:t>
      </w:r>
    </w:p>
    <w:p w14:paraId="5B3930A5" w14:textId="77777777" w:rsidR="00B4359F" w:rsidRPr="00B4359F" w:rsidRDefault="00B4359F" w:rsidP="00B435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Текст полностью отображается.</w:t>
      </w:r>
    </w:p>
    <w:p w14:paraId="3C0C2161" w14:textId="77777777" w:rsidR="00B4359F" w:rsidRPr="00B4359F" w:rsidRDefault="00B4359F" w:rsidP="00B435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Интерфейс визуально соответствует заданному стилю.</w:t>
      </w:r>
    </w:p>
    <w:p w14:paraId="386959B6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ОКНА</w:t>
      </w:r>
    </w:p>
    <w:p w14:paraId="3CA35BEE" w14:textId="77777777" w:rsidR="00B4359F" w:rsidRPr="00B4359F" w:rsidRDefault="00B4359F" w:rsidP="00B435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Первое дополнительное окно открывается.</w:t>
      </w:r>
    </w:p>
    <w:p w14:paraId="620A97DE" w14:textId="77777777" w:rsidR="00B4359F" w:rsidRPr="00B4359F" w:rsidRDefault="00B4359F" w:rsidP="00B435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Второе дополнительное окно открывается.</w:t>
      </w:r>
    </w:p>
    <w:p w14:paraId="4B711AC1" w14:textId="77777777" w:rsidR="00B4359F" w:rsidRPr="00B4359F" w:rsidRDefault="00B4359F" w:rsidP="00B435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Навигация между окнами работает.</w:t>
      </w:r>
    </w:p>
    <w:p w14:paraId="4D1C48A9" w14:textId="77777777" w:rsidR="00B4359F" w:rsidRPr="00B4359F" w:rsidRDefault="00B4359F" w:rsidP="00B435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Все обязательные элементы дополнительных окон присутствуют.</w:t>
      </w:r>
    </w:p>
    <w:p w14:paraId="511C6079" w14:textId="77777777" w:rsidR="00B4359F" w:rsidRPr="00B4359F" w:rsidRDefault="00B4359F" w:rsidP="00B435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ДИЗАЙН</w:t>
      </w:r>
    </w:p>
    <w:p w14:paraId="48ADDD12" w14:textId="77777777" w:rsidR="00B4359F" w:rsidRPr="00B4359F" w:rsidRDefault="00B4359F" w:rsidP="00B435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Цветовая схема соответствует ТЗ.</w:t>
      </w:r>
    </w:p>
    <w:p w14:paraId="5106D095" w14:textId="77777777" w:rsidR="00B4359F" w:rsidRPr="00B4359F" w:rsidRDefault="00B4359F" w:rsidP="00B435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Размеры и расположение элементов корректны.</w:t>
      </w:r>
    </w:p>
    <w:p w14:paraId="0D7CC431" w14:textId="77777777" w:rsidR="00B4359F" w:rsidRPr="00B4359F" w:rsidRDefault="00B4359F" w:rsidP="00B435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Шрифт и размеры текста позволяют комфортно читать информацию.</w:t>
      </w:r>
    </w:p>
    <w:p w14:paraId="067F3A09" w14:textId="77777777" w:rsidR="00B4359F" w:rsidRPr="00B4359F" w:rsidRDefault="00B4359F" w:rsidP="00B435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Изображения/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отображаются корректно.</w:t>
      </w:r>
    </w:p>
    <w:p w14:paraId="59E2218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Дополнительно рекомендуется проверить:</w:t>
      </w:r>
    </w:p>
    <w:p w14:paraId="532CB246" w14:textId="77777777" w:rsidR="00B4359F" w:rsidRPr="00B4359F" w:rsidRDefault="00B4359F" w:rsidP="00B435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Изменение размера окна.</w:t>
      </w:r>
    </w:p>
    <w:p w14:paraId="74C001CA" w14:textId="77777777" w:rsidR="00B4359F" w:rsidRPr="00B4359F" w:rsidRDefault="00B4359F" w:rsidP="00B435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Работу клавиши </w:t>
      </w:r>
      <w:r w:rsidRPr="00B4359F">
        <w:rPr>
          <w:rFonts w:ascii="Courier New" w:eastAsia="Times New Roman" w:hAnsi="Courier New" w:cs="Courier New"/>
          <w:sz w:val="20"/>
          <w:szCs w:val="20"/>
          <w:lang w:eastAsia="ru-RU"/>
        </w:rPr>
        <w:t>Tab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0511A4D6" w14:textId="77777777" w:rsidR="00B4359F" w:rsidRPr="00B4359F" w:rsidRDefault="00B4359F" w:rsidP="00B435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Закрытие дополнительных окон.</w:t>
      </w:r>
    </w:p>
    <w:p w14:paraId="10ED625D" w14:textId="77777777" w:rsidR="00B4359F" w:rsidRPr="00B4359F" w:rsidRDefault="00B4359F" w:rsidP="00B435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Возврат в главное окно.</w:t>
      </w:r>
    </w:p>
    <w:p w14:paraId="7DE33B3C" w14:textId="77777777" w:rsidR="00B4359F" w:rsidRPr="00B4359F" w:rsidRDefault="00B4359F" w:rsidP="00B435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Повторный запуск приложения.</w:t>
      </w:r>
    </w:p>
    <w:p w14:paraId="11646882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0356A3F9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5409F281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ОТДЕЛЬНЫЙ ОТЧЁТ</w:t>
      </w:r>
    </w:p>
    <w:p w14:paraId="1CA9304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Результаты оформить в отдельном Word-документе:</w:t>
      </w:r>
    </w:p>
    <w:p w14:paraId="21AEFA54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Фамилия_Имя_Отчёт_тестирование_дизайна_ЛР6.docx</w:t>
      </w:r>
    </w:p>
    <w:p w14:paraId="50C621C3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474F01F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5C0A06FC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СТРУКТУРА ОТЧЁТА</w:t>
      </w:r>
    </w:p>
    <w:p w14:paraId="07BAE6E3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сведения</w:t>
      </w:r>
    </w:p>
    <w:p w14:paraId="2838572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Указать:</w:t>
      </w:r>
    </w:p>
    <w:p w14:paraId="1475227B" w14:textId="77777777" w:rsidR="00B4359F" w:rsidRPr="00B4359F" w:rsidRDefault="00B4359F" w:rsidP="00B435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ФИО;</w:t>
      </w:r>
    </w:p>
    <w:p w14:paraId="6CB886F2" w14:textId="77777777" w:rsidR="00B4359F" w:rsidRPr="00B4359F" w:rsidRDefault="00B4359F" w:rsidP="00B435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группу;</w:t>
      </w:r>
    </w:p>
    <w:p w14:paraId="7E1DEFF1" w14:textId="77777777" w:rsidR="00B4359F" w:rsidRPr="00B4359F" w:rsidRDefault="00B4359F" w:rsidP="00B435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вариант;</w:t>
      </w:r>
    </w:p>
    <w:p w14:paraId="5D8ADE52" w14:textId="77777777" w:rsidR="00B4359F" w:rsidRPr="00B4359F" w:rsidRDefault="00B4359F" w:rsidP="00B435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приложения;</w:t>
      </w:r>
    </w:p>
    <w:p w14:paraId="337FCDAD" w14:textId="77777777" w:rsidR="00B4359F" w:rsidRPr="00B4359F" w:rsidRDefault="00B4359F" w:rsidP="00B435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название мини-ТЗ.</w:t>
      </w:r>
    </w:p>
    <w:p w14:paraId="4902302D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F308094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73FF0F60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Мини-ТЗ</w:t>
      </w:r>
    </w:p>
    <w:p w14:paraId="1AFDDEB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Вставить выданное мини-ТЗ своего варианта.</w:t>
      </w:r>
    </w:p>
    <w:p w14:paraId="18552011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6C2D2718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14BBF802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Реализованный дизайн</w:t>
      </w:r>
    </w:p>
    <w:p w14:paraId="0A261150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Кратко описать:</w:t>
      </w:r>
    </w:p>
    <w:p w14:paraId="7172E075" w14:textId="77777777" w:rsidR="00B4359F" w:rsidRPr="00B4359F" w:rsidRDefault="00B4359F" w:rsidP="00B435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структуру приложения;</w:t>
      </w:r>
    </w:p>
    <w:p w14:paraId="5F19E3C2" w14:textId="77777777" w:rsidR="00B4359F" w:rsidRPr="00B4359F" w:rsidRDefault="00B4359F" w:rsidP="00B435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lastRenderedPageBreak/>
        <w:t>главное окно;</w:t>
      </w:r>
    </w:p>
    <w:p w14:paraId="7F438208" w14:textId="77777777" w:rsidR="00B4359F" w:rsidRPr="00B4359F" w:rsidRDefault="00B4359F" w:rsidP="00B435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окно авторизации;</w:t>
      </w:r>
    </w:p>
    <w:p w14:paraId="5BE07713" w14:textId="77777777" w:rsidR="00B4359F" w:rsidRPr="00B4359F" w:rsidRDefault="00B4359F" w:rsidP="00B435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дополнительные окна;</w:t>
      </w:r>
    </w:p>
    <w:p w14:paraId="4D44EBA5" w14:textId="77777777" w:rsidR="00B4359F" w:rsidRPr="00B4359F" w:rsidRDefault="00B4359F" w:rsidP="00B435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использованные элементы управления;</w:t>
      </w:r>
    </w:p>
    <w:p w14:paraId="6810E750" w14:textId="77777777" w:rsidR="00B4359F" w:rsidRPr="00B4359F" w:rsidRDefault="00B4359F" w:rsidP="00B435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особенности дизайна.</w:t>
      </w:r>
    </w:p>
    <w:p w14:paraId="6B86E81D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133623CB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31838AA3" w14:textId="77777777" w:rsidR="00B4359F" w:rsidRPr="00B4359F" w:rsidRDefault="00B4359F" w:rsidP="00B435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Скриншоты</w:t>
      </w:r>
    </w:p>
    <w:p w14:paraId="1E6A4A7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Добавить минимум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6 скриншотов</w:t>
      </w:r>
      <w:r w:rsidRPr="00B4359F">
        <w:rPr>
          <w:rFonts w:ascii="Times New Roman" w:eastAsia="Times New Roman" w:hAnsi="Times New Roman" w:cs="Times New Roman"/>
          <w:lang w:eastAsia="ru-RU"/>
        </w:rPr>
        <w:t>:</w:t>
      </w:r>
    </w:p>
    <w:p w14:paraId="6EB84485" w14:textId="77777777" w:rsidR="00B4359F" w:rsidRPr="00B4359F" w:rsidRDefault="00B4359F" w:rsidP="00B435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Окно авторизации.</w:t>
      </w:r>
    </w:p>
    <w:p w14:paraId="2E299B7A" w14:textId="77777777" w:rsidR="00B4359F" w:rsidRPr="00B4359F" w:rsidRDefault="00B4359F" w:rsidP="00B435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Главное окно.</w:t>
      </w:r>
    </w:p>
    <w:p w14:paraId="0D3E6639" w14:textId="77777777" w:rsidR="00B4359F" w:rsidRPr="00B4359F" w:rsidRDefault="00B4359F" w:rsidP="00B435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Дополнительное окно №1.</w:t>
      </w:r>
    </w:p>
    <w:p w14:paraId="2DE45673" w14:textId="77777777" w:rsidR="00B4359F" w:rsidRPr="00B4359F" w:rsidRDefault="00B4359F" w:rsidP="00B435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Дополнительное окно №2.</w:t>
      </w:r>
    </w:p>
    <w:p w14:paraId="2BD54708" w14:textId="77777777" w:rsidR="00B4359F" w:rsidRPr="00B4359F" w:rsidRDefault="00B4359F" w:rsidP="00B435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Один из элементов интерфейса в работе.</w:t>
      </w:r>
    </w:p>
    <w:p w14:paraId="3012BBCC" w14:textId="77777777" w:rsidR="00B4359F" w:rsidRPr="00B4359F" w:rsidRDefault="00B4359F" w:rsidP="00B435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Общий результат работы приложения.</w:t>
      </w:r>
    </w:p>
    <w:p w14:paraId="59BB5C4C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3883A2E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03D0ABA0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ТАБЛИЦА ТЕСТИРОВАНИЯ</w:t>
      </w:r>
    </w:p>
    <w:p w14:paraId="7754CEB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Основная часть отчёта: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09"/>
        <w:gridCol w:w="1611"/>
        <w:gridCol w:w="2066"/>
        <w:gridCol w:w="1890"/>
        <w:gridCol w:w="1162"/>
      </w:tblGrid>
      <w:tr w:rsidR="00B4359F" w:rsidRPr="00B4359F" w14:paraId="7BBF6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A7E00" w14:textId="77777777" w:rsidR="00B4359F" w:rsidRPr="00B4359F" w:rsidRDefault="00B4359F" w:rsidP="00B435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B1078BA" w14:textId="77777777" w:rsidR="00B4359F" w:rsidRPr="00B4359F" w:rsidRDefault="00B4359F" w:rsidP="00B435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Требование ТЗ</w:t>
            </w:r>
          </w:p>
        </w:tc>
        <w:tc>
          <w:tcPr>
            <w:tcW w:w="0" w:type="auto"/>
            <w:vAlign w:val="center"/>
            <w:hideMark/>
          </w:tcPr>
          <w:p w14:paraId="21F4504A" w14:textId="77777777" w:rsidR="00B4359F" w:rsidRPr="00B4359F" w:rsidRDefault="00B4359F" w:rsidP="00B435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4B8DCC2" w14:textId="77777777" w:rsidR="00B4359F" w:rsidRPr="00B4359F" w:rsidRDefault="00B4359F" w:rsidP="00B435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2F9C8F5" w14:textId="77777777" w:rsidR="00B4359F" w:rsidRPr="00B4359F" w:rsidRDefault="00B4359F" w:rsidP="00B435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339F279C" w14:textId="77777777" w:rsidR="00B4359F" w:rsidRPr="00B4359F" w:rsidRDefault="00B4359F" w:rsidP="00B435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B4359F" w:rsidRPr="00B4359F" w14:paraId="13CF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839D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2A0942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LoginForm открывается при запуске</w:t>
            </w:r>
          </w:p>
        </w:tc>
        <w:tc>
          <w:tcPr>
            <w:tcW w:w="0" w:type="auto"/>
            <w:vAlign w:val="center"/>
            <w:hideMark/>
          </w:tcPr>
          <w:p w14:paraId="27B2001F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Запустить программу</w:t>
            </w:r>
          </w:p>
        </w:tc>
        <w:tc>
          <w:tcPr>
            <w:tcW w:w="0" w:type="auto"/>
            <w:vAlign w:val="center"/>
            <w:hideMark/>
          </w:tcPr>
          <w:p w14:paraId="72BB6240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Открывается LoginForm</w:t>
            </w:r>
          </w:p>
        </w:tc>
        <w:tc>
          <w:tcPr>
            <w:tcW w:w="0" w:type="auto"/>
            <w:vAlign w:val="center"/>
            <w:hideMark/>
          </w:tcPr>
          <w:p w14:paraId="19B52BE9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6624A75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4359F" w:rsidRPr="00B4359F" w14:paraId="16C4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0DC1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75694C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Неверный пароль обрабатывается</w:t>
            </w:r>
          </w:p>
        </w:tc>
        <w:tc>
          <w:tcPr>
            <w:tcW w:w="0" w:type="auto"/>
            <w:vAlign w:val="center"/>
            <w:hideMark/>
          </w:tcPr>
          <w:p w14:paraId="64556DB0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Ввести неверный пароль</w:t>
            </w:r>
          </w:p>
        </w:tc>
        <w:tc>
          <w:tcPr>
            <w:tcW w:w="0" w:type="auto"/>
            <w:vAlign w:val="center"/>
            <w:hideMark/>
          </w:tcPr>
          <w:p w14:paraId="3C5DD40D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Выводится сообщение</w:t>
            </w:r>
          </w:p>
        </w:tc>
        <w:tc>
          <w:tcPr>
            <w:tcW w:w="0" w:type="auto"/>
            <w:vAlign w:val="center"/>
            <w:hideMark/>
          </w:tcPr>
          <w:p w14:paraId="769CCBC3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841FE42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4359F" w:rsidRPr="00B4359F" w14:paraId="2AD7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C182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118C84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Есть кнопка «Книги»</w:t>
            </w:r>
          </w:p>
        </w:tc>
        <w:tc>
          <w:tcPr>
            <w:tcW w:w="0" w:type="auto"/>
            <w:vAlign w:val="center"/>
            <w:hideMark/>
          </w:tcPr>
          <w:p w14:paraId="7C487A31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Открыть MainForm</w:t>
            </w:r>
          </w:p>
        </w:tc>
        <w:tc>
          <w:tcPr>
            <w:tcW w:w="0" w:type="auto"/>
            <w:vAlign w:val="center"/>
            <w:hideMark/>
          </w:tcPr>
          <w:p w14:paraId="0384ACA1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Кнопка присутствует</w:t>
            </w:r>
          </w:p>
        </w:tc>
        <w:tc>
          <w:tcPr>
            <w:tcW w:w="0" w:type="auto"/>
            <w:vAlign w:val="center"/>
            <w:hideMark/>
          </w:tcPr>
          <w:p w14:paraId="13DF5583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9E03ED4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4359F" w:rsidRPr="00B4359F" w14:paraId="3A1D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F282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B21987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Открывается окно книг</w:t>
            </w:r>
          </w:p>
        </w:tc>
        <w:tc>
          <w:tcPr>
            <w:tcW w:w="0" w:type="auto"/>
            <w:vAlign w:val="center"/>
            <w:hideMark/>
          </w:tcPr>
          <w:p w14:paraId="2E8A21A4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Нажать «Книги»</w:t>
            </w:r>
          </w:p>
        </w:tc>
        <w:tc>
          <w:tcPr>
            <w:tcW w:w="0" w:type="auto"/>
            <w:vAlign w:val="center"/>
            <w:hideMark/>
          </w:tcPr>
          <w:p w14:paraId="04396301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Открывается BooksForm</w:t>
            </w:r>
          </w:p>
        </w:tc>
        <w:tc>
          <w:tcPr>
            <w:tcW w:w="0" w:type="auto"/>
            <w:vAlign w:val="center"/>
            <w:hideMark/>
          </w:tcPr>
          <w:p w14:paraId="2897C959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1426B5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4359F" w:rsidRPr="00B4359F" w14:paraId="1BE0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F386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D82E53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Интерфейс не содержит наложений</w:t>
            </w:r>
          </w:p>
        </w:tc>
        <w:tc>
          <w:tcPr>
            <w:tcW w:w="0" w:type="auto"/>
            <w:vAlign w:val="center"/>
            <w:hideMark/>
          </w:tcPr>
          <w:p w14:paraId="30760D68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Осмотреть форму</w:t>
            </w:r>
          </w:p>
        </w:tc>
        <w:tc>
          <w:tcPr>
            <w:tcW w:w="0" w:type="auto"/>
            <w:vAlign w:val="center"/>
            <w:hideMark/>
          </w:tcPr>
          <w:p w14:paraId="3BED0DCC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Элементы не перекрываются</w:t>
            </w:r>
          </w:p>
        </w:tc>
        <w:tc>
          <w:tcPr>
            <w:tcW w:w="0" w:type="auto"/>
            <w:vAlign w:val="center"/>
            <w:hideMark/>
          </w:tcPr>
          <w:p w14:paraId="10371BBC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D2FBFDC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4359F" w:rsidRPr="00B4359F" w14:paraId="04116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4367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DCFC3B3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693787A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281C0FA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D51CCD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8BEA01E" w14:textId="77777777" w:rsidR="00B4359F" w:rsidRPr="00B4359F" w:rsidRDefault="00B4359F" w:rsidP="00B4359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4359F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</w:tr>
    </w:tbl>
    <w:p w14:paraId="2AF057C0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6891E5B5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61633172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ФИКСАЦИЯ НЕСООТВЕТСТВИЙ</w:t>
      </w:r>
    </w:p>
    <w:p w14:paraId="356CD44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Если требование ТЗ не выполнено, его необходимо оформить как дефект дизайна.</w:t>
      </w:r>
    </w:p>
    <w:p w14:paraId="2B1991C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0EFA1FD1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DESIGN-01</w:t>
      </w:r>
    </w:p>
    <w:p w14:paraId="2CA341F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Требование ТЗ:</w:t>
      </w:r>
    </w:p>
    <w:p w14:paraId="0E26343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«Выход» должна находиться в нижней части главного окна.</w:t>
      </w:r>
    </w:p>
    <w:p w14:paraId="6AADDE25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2B302C2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Кнопка находится в верхней части окна.</w:t>
      </w:r>
    </w:p>
    <w:p w14:paraId="721B820D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Статус:</w:t>
      </w:r>
    </w:p>
    <w:p w14:paraId="24592669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Не пройдено.</w:t>
      </w:r>
    </w:p>
    <w:p w14:paraId="0B233D0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Решение:</w:t>
      </w:r>
    </w:p>
    <w:p w14:paraId="61E8CF7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Изменить расположение кнопки и повторить тест.</w:t>
      </w:r>
    </w:p>
    <w:p w14:paraId="3B6C0297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C4A5FC9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39AC2616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ИТОГОВЫЙ АНАЛИЗ</w:t>
      </w:r>
    </w:p>
    <w:p w14:paraId="1C3DDB8F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В конце отчёта написать:</w:t>
      </w:r>
    </w:p>
    <w:p w14:paraId="0C1CADF5" w14:textId="77777777" w:rsidR="00B4359F" w:rsidRPr="00B4359F" w:rsidRDefault="00B4359F" w:rsidP="00B435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сколько требований ТЗ было проверено;</w:t>
      </w:r>
    </w:p>
    <w:p w14:paraId="434A3B8A" w14:textId="77777777" w:rsidR="00B4359F" w:rsidRPr="00B4359F" w:rsidRDefault="00B4359F" w:rsidP="00B435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сколько тестов пройдено;</w:t>
      </w:r>
    </w:p>
    <w:p w14:paraId="11DAE511" w14:textId="77777777" w:rsidR="00B4359F" w:rsidRPr="00B4359F" w:rsidRDefault="00B4359F" w:rsidP="00B435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сколько несоответствий обнаружено;</w:t>
      </w:r>
    </w:p>
    <w:p w14:paraId="15927F0A" w14:textId="77777777" w:rsidR="00B4359F" w:rsidRPr="00B4359F" w:rsidRDefault="00B4359F" w:rsidP="00B435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какие изменения пришлось внести;</w:t>
      </w:r>
    </w:p>
    <w:p w14:paraId="30206F83" w14:textId="77777777" w:rsidR="00B4359F" w:rsidRPr="00B4359F" w:rsidRDefault="00B4359F" w:rsidP="00B435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соответствует ли готовый интерфейс мини-ТЗ;</w:t>
      </w:r>
    </w:p>
    <w:p w14:paraId="6762B600" w14:textId="77777777" w:rsidR="00B4359F" w:rsidRPr="00B4359F" w:rsidRDefault="00B4359F" w:rsidP="00B435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какие элементы дизайна были наиболее сложными в реализации.</w:t>
      </w:r>
    </w:p>
    <w:p w14:paraId="50ED0DCB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7E5BFD4A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3136FEE3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КРИТЕРИЙ ЗАВЕРШЕНИЯ РАБОТЫ</w:t>
      </w:r>
    </w:p>
    <w:p w14:paraId="25DD11A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Лабораторная работа считается выполненной, если:</w:t>
      </w:r>
    </w:p>
    <w:p w14:paraId="2CFAD63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1. Создано окно авторизации.</w:t>
      </w:r>
    </w:p>
    <w:p w14:paraId="2DF8A55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2. Реализована проверка логина и пароля.</w:t>
      </w:r>
    </w:p>
    <w:p w14:paraId="36EBDEA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3. Главное окно открывается только после успешной авторизации.</w:t>
      </w:r>
    </w:p>
    <w:p w14:paraId="11C8D980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4. Созданы минимум 2 дополнительных окна.</w:t>
      </w:r>
    </w:p>
    <w:p w14:paraId="614CC58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5. Реализована навигация между окнами.</w:t>
      </w:r>
    </w:p>
    <w:p w14:paraId="59420D6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6. Интерфейс разработан в соответствии с мини-ТЗ.</w:t>
      </w:r>
    </w:p>
    <w:p w14:paraId="560907F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7. Использованы обязательные элементы Windows Forms.</w:t>
      </w:r>
    </w:p>
    <w:p w14:paraId="3382E5D2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8. Проведено не менее 20 тестов дизайна.</w:t>
      </w:r>
    </w:p>
    <w:p w14:paraId="3FB77C63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9. Все найденные несоответствия зафиксированы.</w:t>
      </w:r>
    </w:p>
    <w:p w14:paraId="7D2BA64C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10. Подготовлен отдельный Word-отчёт о тестировании.</w:t>
      </w:r>
    </w:p>
    <w:p w14:paraId="0E97A4A1" w14:textId="77777777" w:rsidR="00B4359F" w:rsidRPr="00B4359F" w:rsidRDefault="003D11B0" w:rsidP="00B4359F">
      <w:pPr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noProof/>
          <w:lang w:eastAsia="ru-RU"/>
        </w:rPr>
        <w:pict w14:anchorId="455C5D1D">
          <v:rect id="_x0000_i1105" style="width:0;height:1.5pt" o:hralign="center" o:hrstd="t" o:hr="t" fillcolor="#a0a0a0" stroked="f"/>
        </w:pict>
      </w:r>
    </w:p>
    <w:p w14:paraId="6A936111" w14:textId="77777777" w:rsidR="00B4359F" w:rsidRPr="00B4359F" w:rsidRDefault="00B4359F" w:rsidP="00B435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РЕЗУЛЬТАТ РАБОТЫ</w:t>
      </w:r>
    </w:p>
    <w:p w14:paraId="32FFCC4D" w14:textId="47B8723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После выполнения ЛР №6 </w:t>
      </w:r>
      <w:r>
        <w:rPr>
          <w:rFonts w:ascii="Times New Roman" w:eastAsia="Times New Roman" w:hAnsi="Times New Roman" w:cs="Times New Roman"/>
          <w:lang w:eastAsia="ru-RU"/>
        </w:rPr>
        <w:t xml:space="preserve">– это </w:t>
      </w:r>
      <w:r w:rsidRPr="00B4359F">
        <w:rPr>
          <w:rFonts w:ascii="Times New Roman" w:eastAsia="Times New Roman" w:hAnsi="Times New Roman" w:cs="Times New Roman"/>
          <w:lang w:eastAsia="ru-RU"/>
        </w:rPr>
        <w:t>обновлённ</w:t>
      </w:r>
      <w:r>
        <w:rPr>
          <w:rFonts w:ascii="Times New Roman" w:eastAsia="Times New Roman" w:hAnsi="Times New Roman" w:cs="Times New Roman"/>
          <w:lang w:eastAsia="ru-RU"/>
        </w:rPr>
        <w:t>ая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верси</w:t>
      </w:r>
      <w:r>
        <w:rPr>
          <w:rFonts w:ascii="Times New Roman" w:eastAsia="Times New Roman" w:hAnsi="Times New Roman" w:cs="Times New Roman"/>
          <w:lang w:eastAsia="ru-RU"/>
        </w:rPr>
        <w:t>я</w:t>
      </w:r>
      <w:r w:rsidRPr="00B4359F">
        <w:rPr>
          <w:rFonts w:ascii="Times New Roman" w:eastAsia="Times New Roman" w:hAnsi="Times New Roman" w:cs="Times New Roman"/>
          <w:lang w:eastAsia="ru-RU"/>
        </w:rPr>
        <w:t xml:space="preserve"> своего приложения с полноценной структурой интерфейса:</w:t>
      </w:r>
    </w:p>
    <w:p w14:paraId="1A4D7ADE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LOGINFORM → MAINFORM → ДОПОЛНИТЕЛЬНЫЕ ОКНА</w:t>
      </w:r>
    </w:p>
    <w:p w14:paraId="296F68C6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>и документ:</w:t>
      </w:r>
    </w:p>
    <w:p w14:paraId="32132A67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Фамилия_Имя_Отчёт_тестирование_дизайна_ЛР6.docx</w:t>
      </w:r>
    </w:p>
    <w:p w14:paraId="244E8D48" w14:textId="77777777" w:rsidR="00B4359F" w:rsidRPr="00B4359F" w:rsidRDefault="00B4359F" w:rsidP="00B435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4359F">
        <w:rPr>
          <w:rFonts w:ascii="Times New Roman" w:eastAsia="Times New Roman" w:hAnsi="Times New Roman" w:cs="Times New Roman"/>
          <w:lang w:eastAsia="ru-RU"/>
        </w:rPr>
        <w:t xml:space="preserve">Основной результат лабораторной работы — не только работающая программа, но и доказательство того, что её интерфейс </w:t>
      </w:r>
      <w:r w:rsidRPr="00B4359F">
        <w:rPr>
          <w:rFonts w:ascii="Times New Roman" w:eastAsia="Times New Roman" w:hAnsi="Times New Roman" w:cs="Times New Roman"/>
          <w:b/>
          <w:bCs/>
          <w:lang w:eastAsia="ru-RU"/>
        </w:rPr>
        <w:t>проверен на соответствие заданным требованиям</w:t>
      </w:r>
      <w:r w:rsidRPr="00B4359F">
        <w:rPr>
          <w:rFonts w:ascii="Times New Roman" w:eastAsia="Times New Roman" w:hAnsi="Times New Roman" w:cs="Times New Roman"/>
          <w:lang w:eastAsia="ru-RU"/>
        </w:rPr>
        <w:t>.</w:t>
      </w:r>
    </w:p>
    <w:p w14:paraId="018C2BFB" w14:textId="77777777" w:rsidR="00835BF8" w:rsidRDefault="00835BF8"/>
    <w:sectPr w:rsidR="00835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349E0"/>
    <w:multiLevelType w:val="multilevel"/>
    <w:tmpl w:val="BD0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4B2E"/>
    <w:multiLevelType w:val="multilevel"/>
    <w:tmpl w:val="DD2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0C8C"/>
    <w:multiLevelType w:val="multilevel"/>
    <w:tmpl w:val="F948C3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B35D4"/>
    <w:multiLevelType w:val="multilevel"/>
    <w:tmpl w:val="899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E1CEE"/>
    <w:multiLevelType w:val="multilevel"/>
    <w:tmpl w:val="FD7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8476C"/>
    <w:multiLevelType w:val="multilevel"/>
    <w:tmpl w:val="57B8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B21936"/>
    <w:multiLevelType w:val="multilevel"/>
    <w:tmpl w:val="AFC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47309"/>
    <w:multiLevelType w:val="multilevel"/>
    <w:tmpl w:val="C620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F3528"/>
    <w:multiLevelType w:val="multilevel"/>
    <w:tmpl w:val="F09C3B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F75D8A"/>
    <w:multiLevelType w:val="multilevel"/>
    <w:tmpl w:val="7D7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2D1B"/>
    <w:multiLevelType w:val="multilevel"/>
    <w:tmpl w:val="4E7A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9E647E"/>
    <w:multiLevelType w:val="multilevel"/>
    <w:tmpl w:val="FEAC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76E67"/>
    <w:multiLevelType w:val="multilevel"/>
    <w:tmpl w:val="6DC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16CDF"/>
    <w:multiLevelType w:val="multilevel"/>
    <w:tmpl w:val="F326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8124EC"/>
    <w:multiLevelType w:val="multilevel"/>
    <w:tmpl w:val="77BE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520FD"/>
    <w:multiLevelType w:val="multilevel"/>
    <w:tmpl w:val="9AB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C2985"/>
    <w:multiLevelType w:val="multilevel"/>
    <w:tmpl w:val="4100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ED7AEE"/>
    <w:multiLevelType w:val="multilevel"/>
    <w:tmpl w:val="B776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B230C"/>
    <w:multiLevelType w:val="multilevel"/>
    <w:tmpl w:val="7E4C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F2042"/>
    <w:multiLevelType w:val="multilevel"/>
    <w:tmpl w:val="64E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272D3"/>
    <w:multiLevelType w:val="multilevel"/>
    <w:tmpl w:val="8EE6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755B0D"/>
    <w:multiLevelType w:val="multilevel"/>
    <w:tmpl w:val="961C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105FB"/>
    <w:multiLevelType w:val="multilevel"/>
    <w:tmpl w:val="591A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F6788E"/>
    <w:multiLevelType w:val="multilevel"/>
    <w:tmpl w:val="579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67A53"/>
    <w:multiLevelType w:val="multilevel"/>
    <w:tmpl w:val="16B6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E2158D"/>
    <w:multiLevelType w:val="multilevel"/>
    <w:tmpl w:val="E33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835F8"/>
    <w:multiLevelType w:val="multilevel"/>
    <w:tmpl w:val="45B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B3653"/>
    <w:multiLevelType w:val="multilevel"/>
    <w:tmpl w:val="86A8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2967CF"/>
    <w:multiLevelType w:val="multilevel"/>
    <w:tmpl w:val="7EC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D65B5"/>
    <w:multiLevelType w:val="multilevel"/>
    <w:tmpl w:val="1D66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737B30"/>
    <w:multiLevelType w:val="multilevel"/>
    <w:tmpl w:val="74F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84FF1"/>
    <w:multiLevelType w:val="multilevel"/>
    <w:tmpl w:val="382A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6D3827"/>
    <w:multiLevelType w:val="multilevel"/>
    <w:tmpl w:val="0216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553C44"/>
    <w:multiLevelType w:val="multilevel"/>
    <w:tmpl w:val="801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3670C"/>
    <w:multiLevelType w:val="multilevel"/>
    <w:tmpl w:val="EA9CE0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0E75A3"/>
    <w:multiLevelType w:val="multilevel"/>
    <w:tmpl w:val="757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8E220E"/>
    <w:multiLevelType w:val="multilevel"/>
    <w:tmpl w:val="3C4C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B46BD0"/>
    <w:multiLevelType w:val="multilevel"/>
    <w:tmpl w:val="D698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0D39DF"/>
    <w:multiLevelType w:val="multilevel"/>
    <w:tmpl w:val="E51E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1E41DC"/>
    <w:multiLevelType w:val="multilevel"/>
    <w:tmpl w:val="99BC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D530C6"/>
    <w:multiLevelType w:val="multilevel"/>
    <w:tmpl w:val="CB3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AC0856"/>
    <w:multiLevelType w:val="multilevel"/>
    <w:tmpl w:val="1444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1334ED"/>
    <w:multiLevelType w:val="multilevel"/>
    <w:tmpl w:val="377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B24CCA"/>
    <w:multiLevelType w:val="multilevel"/>
    <w:tmpl w:val="396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852CE"/>
    <w:multiLevelType w:val="multilevel"/>
    <w:tmpl w:val="02D6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E9667A"/>
    <w:multiLevelType w:val="multilevel"/>
    <w:tmpl w:val="3B2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D55DE9"/>
    <w:multiLevelType w:val="multilevel"/>
    <w:tmpl w:val="F9D2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382BA6"/>
    <w:multiLevelType w:val="multilevel"/>
    <w:tmpl w:val="751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0E2BEF"/>
    <w:multiLevelType w:val="multilevel"/>
    <w:tmpl w:val="55BEC0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0D6E96"/>
    <w:multiLevelType w:val="multilevel"/>
    <w:tmpl w:val="877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383604"/>
    <w:multiLevelType w:val="multilevel"/>
    <w:tmpl w:val="F38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C72840"/>
    <w:multiLevelType w:val="multilevel"/>
    <w:tmpl w:val="D6D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1013B8"/>
    <w:multiLevelType w:val="multilevel"/>
    <w:tmpl w:val="540E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907E9F"/>
    <w:multiLevelType w:val="multilevel"/>
    <w:tmpl w:val="BEE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00088"/>
    <w:multiLevelType w:val="multilevel"/>
    <w:tmpl w:val="3E40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4C7010"/>
    <w:multiLevelType w:val="multilevel"/>
    <w:tmpl w:val="E688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1B4548"/>
    <w:multiLevelType w:val="multilevel"/>
    <w:tmpl w:val="395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8F5D55"/>
    <w:multiLevelType w:val="multilevel"/>
    <w:tmpl w:val="7FF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A81D1A"/>
    <w:multiLevelType w:val="multilevel"/>
    <w:tmpl w:val="2E9C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403F5E"/>
    <w:multiLevelType w:val="multilevel"/>
    <w:tmpl w:val="6A1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23C5C"/>
    <w:multiLevelType w:val="multilevel"/>
    <w:tmpl w:val="AEE8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F52E12"/>
    <w:multiLevelType w:val="multilevel"/>
    <w:tmpl w:val="6930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31B9C"/>
    <w:multiLevelType w:val="multilevel"/>
    <w:tmpl w:val="AE8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1720A8"/>
    <w:multiLevelType w:val="multilevel"/>
    <w:tmpl w:val="242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17ADC"/>
    <w:multiLevelType w:val="multilevel"/>
    <w:tmpl w:val="3FF2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24502F"/>
    <w:multiLevelType w:val="multilevel"/>
    <w:tmpl w:val="E52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CF47C1"/>
    <w:multiLevelType w:val="multilevel"/>
    <w:tmpl w:val="F0C0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2D415A"/>
    <w:multiLevelType w:val="multilevel"/>
    <w:tmpl w:val="B69C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868869">
    <w:abstractNumId w:val="58"/>
  </w:num>
  <w:num w:numId="2" w16cid:durableId="1372144681">
    <w:abstractNumId w:val="35"/>
  </w:num>
  <w:num w:numId="3" w16cid:durableId="1308557421">
    <w:abstractNumId w:val="15"/>
  </w:num>
  <w:num w:numId="4" w16cid:durableId="520047715">
    <w:abstractNumId w:val="3"/>
  </w:num>
  <w:num w:numId="5" w16cid:durableId="364912499">
    <w:abstractNumId w:val="27"/>
  </w:num>
  <w:num w:numId="6" w16cid:durableId="46880400">
    <w:abstractNumId w:val="23"/>
  </w:num>
  <w:num w:numId="7" w16cid:durableId="762842619">
    <w:abstractNumId w:val="9"/>
  </w:num>
  <w:num w:numId="8" w16cid:durableId="1723410047">
    <w:abstractNumId w:val="13"/>
  </w:num>
  <w:num w:numId="9" w16cid:durableId="502163612">
    <w:abstractNumId w:val="4"/>
  </w:num>
  <w:num w:numId="10" w16cid:durableId="1239972749">
    <w:abstractNumId w:val="60"/>
  </w:num>
  <w:num w:numId="11" w16cid:durableId="1383669793">
    <w:abstractNumId w:val="14"/>
  </w:num>
  <w:num w:numId="12" w16cid:durableId="628975855">
    <w:abstractNumId w:val="37"/>
  </w:num>
  <w:num w:numId="13" w16cid:durableId="223880879">
    <w:abstractNumId w:val="62"/>
  </w:num>
  <w:num w:numId="14" w16cid:durableId="24209961">
    <w:abstractNumId w:val="38"/>
  </w:num>
  <w:num w:numId="15" w16cid:durableId="1436555290">
    <w:abstractNumId w:val="56"/>
  </w:num>
  <w:num w:numId="16" w16cid:durableId="1974287867">
    <w:abstractNumId w:val="44"/>
  </w:num>
  <w:num w:numId="17" w16cid:durableId="62684209">
    <w:abstractNumId w:val="1"/>
  </w:num>
  <w:num w:numId="18" w16cid:durableId="1839734966">
    <w:abstractNumId w:val="39"/>
  </w:num>
  <w:num w:numId="19" w16cid:durableId="951477659">
    <w:abstractNumId w:val="52"/>
  </w:num>
  <w:num w:numId="20" w16cid:durableId="442579118">
    <w:abstractNumId w:val="42"/>
  </w:num>
  <w:num w:numId="21" w16cid:durableId="195503183">
    <w:abstractNumId w:val="25"/>
  </w:num>
  <w:num w:numId="22" w16cid:durableId="260844670">
    <w:abstractNumId w:val="12"/>
  </w:num>
  <w:num w:numId="23" w16cid:durableId="43605430">
    <w:abstractNumId w:val="19"/>
  </w:num>
  <w:num w:numId="24" w16cid:durableId="151873559">
    <w:abstractNumId w:val="41"/>
  </w:num>
  <w:num w:numId="25" w16cid:durableId="1186165602">
    <w:abstractNumId w:val="2"/>
  </w:num>
  <w:num w:numId="26" w16cid:durableId="1944997025">
    <w:abstractNumId w:val="34"/>
  </w:num>
  <w:num w:numId="27" w16cid:durableId="701637629">
    <w:abstractNumId w:val="8"/>
  </w:num>
  <w:num w:numId="28" w16cid:durableId="1142623896">
    <w:abstractNumId w:val="48"/>
  </w:num>
  <w:num w:numId="29" w16cid:durableId="239217808">
    <w:abstractNumId w:val="11"/>
  </w:num>
  <w:num w:numId="30" w16cid:durableId="248655487">
    <w:abstractNumId w:val="45"/>
  </w:num>
  <w:num w:numId="31" w16cid:durableId="963580426">
    <w:abstractNumId w:val="7"/>
  </w:num>
  <w:num w:numId="32" w16cid:durableId="1878739509">
    <w:abstractNumId w:val="49"/>
  </w:num>
  <w:num w:numId="33" w16cid:durableId="1295794803">
    <w:abstractNumId w:val="26"/>
  </w:num>
  <w:num w:numId="34" w16cid:durableId="2110663635">
    <w:abstractNumId w:val="54"/>
  </w:num>
  <w:num w:numId="35" w16cid:durableId="1511067096">
    <w:abstractNumId w:val="63"/>
  </w:num>
  <w:num w:numId="36" w16cid:durableId="1829207434">
    <w:abstractNumId w:val="36"/>
  </w:num>
  <w:num w:numId="37" w16cid:durableId="1269193453">
    <w:abstractNumId w:val="51"/>
  </w:num>
  <w:num w:numId="38" w16cid:durableId="1274627297">
    <w:abstractNumId w:val="66"/>
  </w:num>
  <w:num w:numId="39" w16cid:durableId="245312450">
    <w:abstractNumId w:val="33"/>
  </w:num>
  <w:num w:numId="40" w16cid:durableId="1390614969">
    <w:abstractNumId w:val="55"/>
  </w:num>
  <w:num w:numId="41" w16cid:durableId="537007039">
    <w:abstractNumId w:val="61"/>
  </w:num>
  <w:num w:numId="42" w16cid:durableId="82801823">
    <w:abstractNumId w:val="31"/>
  </w:num>
  <w:num w:numId="43" w16cid:durableId="659771294">
    <w:abstractNumId w:val="30"/>
  </w:num>
  <w:num w:numId="44" w16cid:durableId="2110198210">
    <w:abstractNumId w:val="17"/>
  </w:num>
  <w:num w:numId="45" w16cid:durableId="1213733409">
    <w:abstractNumId w:val="59"/>
  </w:num>
  <w:num w:numId="46" w16cid:durableId="187180617">
    <w:abstractNumId w:val="10"/>
  </w:num>
  <w:num w:numId="47" w16cid:durableId="1027557547">
    <w:abstractNumId w:val="53"/>
  </w:num>
  <w:num w:numId="48" w16cid:durableId="1467045484">
    <w:abstractNumId w:val="16"/>
  </w:num>
  <w:num w:numId="49" w16cid:durableId="142358769">
    <w:abstractNumId w:val="28"/>
  </w:num>
  <w:num w:numId="50" w16cid:durableId="1669822074">
    <w:abstractNumId w:val="32"/>
  </w:num>
  <w:num w:numId="51" w16cid:durableId="1658460945">
    <w:abstractNumId w:val="65"/>
  </w:num>
  <w:num w:numId="52" w16cid:durableId="1153184249">
    <w:abstractNumId w:val="67"/>
  </w:num>
  <w:num w:numId="53" w16cid:durableId="991906996">
    <w:abstractNumId w:val="43"/>
  </w:num>
  <w:num w:numId="54" w16cid:durableId="947276798">
    <w:abstractNumId w:val="46"/>
  </w:num>
  <w:num w:numId="55" w16cid:durableId="823932755">
    <w:abstractNumId w:val="0"/>
  </w:num>
  <w:num w:numId="56" w16cid:durableId="1599756782">
    <w:abstractNumId w:val="18"/>
  </w:num>
  <w:num w:numId="57" w16cid:durableId="3476931">
    <w:abstractNumId w:val="47"/>
  </w:num>
  <w:num w:numId="58" w16cid:durableId="682246461">
    <w:abstractNumId w:val="22"/>
  </w:num>
  <w:num w:numId="59" w16cid:durableId="183861200">
    <w:abstractNumId w:val="57"/>
  </w:num>
  <w:num w:numId="60" w16cid:durableId="1962762328">
    <w:abstractNumId w:val="29"/>
  </w:num>
  <w:num w:numId="61" w16cid:durableId="1980264903">
    <w:abstractNumId w:val="50"/>
  </w:num>
  <w:num w:numId="62" w16cid:durableId="1112243139">
    <w:abstractNumId w:val="20"/>
  </w:num>
  <w:num w:numId="63" w16cid:durableId="1826504841">
    <w:abstractNumId w:val="40"/>
  </w:num>
  <w:num w:numId="64" w16cid:durableId="661159741">
    <w:abstractNumId w:val="64"/>
  </w:num>
  <w:num w:numId="65" w16cid:durableId="163522646">
    <w:abstractNumId w:val="21"/>
  </w:num>
  <w:num w:numId="66" w16cid:durableId="1637489205">
    <w:abstractNumId w:val="24"/>
  </w:num>
  <w:num w:numId="67" w16cid:durableId="1322655108">
    <w:abstractNumId w:val="6"/>
  </w:num>
  <w:num w:numId="68" w16cid:durableId="1040858951">
    <w:abstractNumId w:val="5"/>
  </w:num>
  <w:numIdMacAtCleanup w:val="6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9F"/>
    <w:rsid w:val="002E1078"/>
    <w:rsid w:val="003D11B0"/>
    <w:rsid w:val="007F6364"/>
    <w:rsid w:val="00835BF8"/>
    <w:rsid w:val="00AA2DFE"/>
    <w:rsid w:val="00B4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C5EE"/>
  <w15:chartTrackingRefBased/>
  <w15:docId w15:val="{0F9450C8-D87E-2A46-AA1F-6DC75DAE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3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5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5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5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5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3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43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5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5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5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5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5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5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5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359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435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B4359F"/>
    <w:rPr>
      <w:b/>
      <w:bCs/>
    </w:rPr>
  </w:style>
  <w:style w:type="character" w:styleId="HTML">
    <w:name w:val="HTML Code"/>
    <w:basedOn w:val="a0"/>
    <w:uiPriority w:val="99"/>
    <w:semiHidden/>
    <w:unhideWhenUsed/>
    <w:rsid w:val="00B4359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43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35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2807</Words>
  <Characters>16006</Characters>
  <Application>Microsoft Office Word</Application>
  <DocSecurity>0</DocSecurity>
  <Lines>133</Lines>
  <Paragraphs>37</Paragraphs>
  <ScaleCrop>false</ScaleCrop>
  <Company/>
  <LinksUpToDate>false</LinksUpToDate>
  <CharactersWithSpaces>18776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1</cp:revision>
  <dcterms:created xsi:type="dcterms:W3CDTF">2026-09-24T09:29:00Z</dcterms:created>
  <dcterms:modified xsi:type="dcterms:W3CDTF">2026-09-24T09:35:00Z</dcterms:modified>
</cp:coreProperties>
</file>